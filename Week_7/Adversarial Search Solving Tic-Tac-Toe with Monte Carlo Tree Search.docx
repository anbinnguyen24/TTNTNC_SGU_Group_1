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ED823">
      <w:pPr>
        <w:keepNext w:val="0"/>
        <w:keepLines w:val="0"/>
        <w:widowControl/>
        <w:suppressLineNumbers w:val="0"/>
        <w:shd w:val="clear" w:fill="FFFFFF"/>
        <w:spacing w:line="228" w:lineRule="atLeast"/>
        <w:jc w:val="center"/>
        <w:rPr>
          <w:rFonts w:hint="default" w:ascii="Times New Roman" w:hAnsi="Times New Roman" w:eastAsia="Consolas" w:cs="Times New Roman"/>
          <w:b w:val="0"/>
          <w:bCs w:val="0"/>
          <w:color w:val="000000"/>
          <w:sz w:val="40"/>
          <w:szCs w:val="40"/>
        </w:rPr>
      </w:pPr>
      <w:r>
        <w:rPr>
          <w:rFonts w:hint="default" w:ascii="Times New Roman" w:hAnsi="Times New Roman" w:eastAsia="Consolas" w:cs="Times New Roman"/>
          <w:b/>
          <w:bCs/>
          <w:color w:val="800000"/>
          <w:kern w:val="0"/>
          <w:sz w:val="40"/>
          <w:szCs w:val="40"/>
          <w:shd w:val="clear" w:fill="FFFFFF"/>
          <w:lang w:val="en-US" w:eastAsia="zh-CN" w:bidi="ar"/>
        </w:rPr>
        <w:t>Adversarial Search: Solving Tic-Tac-Toe with Monte Carlo Tree Search</w:t>
      </w:r>
    </w:p>
    <w:p w14:paraId="6F3779FF">
      <w:pPr>
        <w:jc w:val="center"/>
        <w:rPr>
          <w:rFonts w:hint="default" w:ascii="Times New Roman" w:hAnsi="Times New Roman" w:cs="Times New Roman"/>
          <w:sz w:val="40"/>
          <w:szCs w:val="40"/>
          <w:lang w:val="en-US"/>
        </w:rPr>
      </w:pPr>
    </w:p>
    <w:p w14:paraId="029FC05C">
      <w:pPr>
        <w:jc w:val="both"/>
        <w:rPr>
          <w:rFonts w:hint="default" w:ascii="Times New Roman" w:hAnsi="Times New Roman"/>
          <w:sz w:val="26"/>
          <w:szCs w:val="26"/>
          <w:lang w:val="en-US"/>
        </w:rPr>
      </w:pPr>
      <w:r>
        <w:rPr>
          <w:rFonts w:hint="default" w:ascii="Times New Roman" w:hAnsi="Times New Roman"/>
          <w:b/>
          <w:bCs/>
          <w:sz w:val="26"/>
          <w:szCs w:val="26"/>
          <w:lang w:val="en-US"/>
        </w:rPr>
        <w:t>- Bài toán Tic-Tac-Toe</w:t>
      </w:r>
      <w:r>
        <w:rPr>
          <w:rFonts w:hint="default" w:ascii="Times New Roman" w:hAnsi="Times New Roman"/>
          <w:sz w:val="26"/>
          <w:szCs w:val="26"/>
          <w:lang w:val="en-US"/>
        </w:rPr>
        <w:t xml:space="preserve"> được xem như một </w:t>
      </w:r>
      <w:r>
        <w:rPr>
          <w:rFonts w:hint="default" w:ascii="Times New Roman" w:hAnsi="Times New Roman"/>
          <w:b/>
          <w:bCs/>
          <w:sz w:val="26"/>
          <w:szCs w:val="26"/>
          <w:lang w:val="en-US"/>
        </w:rPr>
        <w:t>trò chơi đối kháng hai người (adversarial search)</w:t>
      </w:r>
      <w:r>
        <w:rPr>
          <w:rFonts w:hint="default" w:ascii="Times New Roman" w:hAnsi="Times New Roman"/>
          <w:sz w:val="26"/>
          <w:szCs w:val="26"/>
          <w:lang w:val="en-US"/>
        </w:rPr>
        <w:t>, tổng bằng 0 (zero-sum game), hoàn toàn quan sát được (fully observable) và xác định (deterministic).</w:t>
      </w:r>
    </w:p>
    <w:p w14:paraId="49520C6D">
      <w:pPr>
        <w:jc w:val="both"/>
        <w:rPr>
          <w:rFonts w:hint="default" w:ascii="Times New Roman" w:hAnsi="Times New Roman"/>
          <w:sz w:val="26"/>
          <w:szCs w:val="26"/>
          <w:lang w:val="en-US"/>
        </w:rPr>
      </w:pPr>
      <w:r>
        <w:rPr>
          <w:rFonts w:hint="default" w:ascii="Times New Roman" w:hAnsi="Times New Roman"/>
          <w:b/>
          <w:bCs/>
          <w:sz w:val="26"/>
          <w:szCs w:val="26"/>
          <w:lang w:val="en-US"/>
        </w:rPr>
        <w:t>- Mục tiêu</w:t>
      </w:r>
      <w:r>
        <w:rPr>
          <w:rFonts w:hint="default" w:ascii="Times New Roman" w:hAnsi="Times New Roman"/>
          <w:sz w:val="26"/>
          <w:szCs w:val="26"/>
          <w:lang w:val="en-US"/>
        </w:rPr>
        <w:t xml:space="preserve"> là tìm nước đi tối ưu cho người chơi hiện tại bằng cách </w:t>
      </w:r>
      <w:r>
        <w:rPr>
          <w:rFonts w:hint="default" w:ascii="Times New Roman" w:hAnsi="Times New Roman"/>
          <w:b/>
          <w:bCs/>
          <w:sz w:val="26"/>
          <w:szCs w:val="26"/>
          <w:lang w:val="en-US"/>
        </w:rPr>
        <w:t>sử dụng Monte Carlo Tree Search (MCTS)</w:t>
      </w:r>
      <w:r>
        <w:rPr>
          <w:rFonts w:hint="default" w:ascii="Times New Roman" w:hAnsi="Times New Roman"/>
          <w:sz w:val="26"/>
          <w:szCs w:val="26"/>
          <w:lang w:val="en-US"/>
        </w:rPr>
        <w:t xml:space="preserve"> – </w:t>
      </w:r>
      <w:r>
        <w:rPr>
          <w:rFonts w:hint="default" w:ascii="Times New Roman" w:hAnsi="Times New Roman"/>
          <w:b/>
          <w:bCs/>
          <w:sz w:val="26"/>
          <w:szCs w:val="26"/>
          <w:lang w:val="en-US"/>
        </w:rPr>
        <w:t>mô phỏng nhiều ván chơi ngẫu nhiên (playouts)</w:t>
      </w:r>
      <w:r>
        <w:rPr>
          <w:rFonts w:hint="default" w:ascii="Times New Roman" w:hAnsi="Times New Roman"/>
          <w:sz w:val="26"/>
          <w:szCs w:val="26"/>
          <w:lang w:val="en-US"/>
        </w:rPr>
        <w:t xml:space="preserve"> để ước lượng giá trị của từng hành động.</w:t>
      </w:r>
    </w:p>
    <w:p w14:paraId="7D877CD6">
      <w:pPr>
        <w:jc w:val="both"/>
        <w:rPr>
          <w:rFonts w:hint="default" w:ascii="Times New Roman" w:hAnsi="Times New Roman"/>
          <w:sz w:val="26"/>
          <w:szCs w:val="26"/>
          <w:lang w:val="en-US"/>
        </w:rPr>
      </w:pPr>
    </w:p>
    <w:p w14:paraId="7BB237E9">
      <w:pPr>
        <w:jc w:val="both"/>
        <w:rPr>
          <w:rFonts w:hint="default" w:ascii="Times New Roman" w:hAnsi="Times New Roman"/>
          <w:b/>
          <w:bCs/>
          <w:color w:val="0000FF"/>
          <w:sz w:val="30"/>
          <w:szCs w:val="30"/>
          <w:lang w:val="en-US"/>
        </w:rPr>
      </w:pPr>
      <w:r>
        <w:rPr>
          <w:rFonts w:hint="default" w:ascii="Times New Roman" w:hAnsi="Times New Roman"/>
          <w:b/>
          <w:bCs/>
          <w:color w:val="0000FF"/>
          <w:sz w:val="30"/>
          <w:szCs w:val="30"/>
          <w:lang w:val="en-US"/>
        </w:rPr>
        <w:t>Ý nghĩa các biến:</w:t>
      </w:r>
    </w:p>
    <w:p w14:paraId="2AF2B627">
      <w:pPr>
        <w:jc w:val="both"/>
        <w:rPr>
          <w:rFonts w:hint="default" w:ascii="Times New Roman" w:hAnsi="Times New Roman"/>
          <w:b/>
          <w:bCs/>
          <w:sz w:val="26"/>
          <w:szCs w:val="26"/>
          <w:lang w:val="en-US"/>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5839"/>
        <w:gridCol w:w="2212"/>
        <w:gridCol w:w="81"/>
      </w:tblGrid>
      <w:tr w14:paraId="3BC76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F1B06B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Biến</w:t>
            </w:r>
          </w:p>
        </w:tc>
        <w:tc>
          <w:tcPr>
            <w:tcW w:w="0" w:type="auto"/>
            <w:shd w:val="clear" w:color="auto" w:fill="auto"/>
            <w:vAlign w:val="center"/>
          </w:tcPr>
          <w:p w14:paraId="0925DD0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Ý nghĩa</w:t>
            </w:r>
          </w:p>
        </w:tc>
        <w:tc>
          <w:tcPr>
            <w:tcW w:w="0" w:type="auto"/>
            <w:shd w:val="clear" w:color="auto" w:fill="auto"/>
            <w:vAlign w:val="center"/>
          </w:tcPr>
          <w:p w14:paraId="11ED36E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Kiểu dữ liệu</w:t>
            </w:r>
          </w:p>
        </w:tc>
        <w:tc>
          <w:tcPr>
            <w:tcW w:w="0" w:type="auto"/>
            <w:shd w:val="clear" w:color="auto" w:fill="auto"/>
            <w:vAlign w:val="center"/>
          </w:tcPr>
          <w:p w14:paraId="7CB79B8A">
            <w:pPr>
              <w:keepNext w:val="0"/>
              <w:keepLines w:val="0"/>
              <w:widowControl/>
              <w:suppressLineNumbers w:val="0"/>
              <w:jc w:val="center"/>
              <w:rPr>
                <w:rFonts w:hint="default" w:ascii="Times New Roman" w:hAnsi="Times New Roman" w:cs="Times New Roman"/>
                <w:b/>
                <w:bCs/>
                <w:sz w:val="26"/>
                <w:szCs w:val="26"/>
              </w:rPr>
            </w:pPr>
          </w:p>
        </w:tc>
      </w:tr>
      <w:tr w14:paraId="3B62B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6BAEF72">
            <w:pPr>
              <w:keepNext w:val="0"/>
              <w:keepLines w:val="0"/>
              <w:widowControl/>
              <w:suppressLineNumbers w:val="0"/>
              <w:jc w:val="left"/>
              <w:rPr>
                <w:rFonts w:hint="default" w:ascii="Times New Roman" w:hAnsi="Times New Roman" w:cs="Times New Roman"/>
                <w:sz w:val="26"/>
                <w:szCs w:val="26"/>
              </w:rPr>
            </w:pPr>
            <w:r>
              <w:rPr>
                <w:rStyle w:val="44"/>
                <w:rFonts w:hint="default" w:ascii="Times New Roman" w:hAnsi="Times New Roman" w:eastAsia="SimSun" w:cs="Times New Roman"/>
                <w:kern w:val="0"/>
                <w:sz w:val="26"/>
                <w:szCs w:val="26"/>
                <w:lang w:val="en-US" w:eastAsia="zh-CN" w:bidi="ar"/>
              </w:rPr>
              <w:t>board</w:t>
            </w:r>
          </w:p>
        </w:tc>
        <w:tc>
          <w:tcPr>
            <w:tcW w:w="0" w:type="auto"/>
            <w:shd w:val="clear" w:color="auto" w:fill="auto"/>
            <w:vAlign w:val="center"/>
          </w:tcPr>
          <w:p w14:paraId="2BEEAB1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Trạng thái bàn cờ hiện tại (3×3)</w:t>
            </w:r>
          </w:p>
        </w:tc>
        <w:tc>
          <w:tcPr>
            <w:tcW w:w="0" w:type="auto"/>
            <w:shd w:val="clear" w:color="auto" w:fill="auto"/>
            <w:vAlign w:val="center"/>
          </w:tcPr>
          <w:p w14:paraId="259A05A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ma trận 3x3 chứa </w:t>
            </w:r>
            <w:r>
              <w:rPr>
                <w:rStyle w:val="44"/>
                <w:rFonts w:hint="default" w:ascii="Times New Roman" w:hAnsi="Times New Roman" w:eastAsia="SimSun" w:cs="Times New Roman"/>
                <w:kern w:val="0"/>
                <w:sz w:val="26"/>
                <w:szCs w:val="26"/>
                <w:lang w:val="en-US" w:eastAsia="zh-CN" w:bidi="ar"/>
              </w:rPr>
              <w:t>'x'</w:t>
            </w:r>
            <w:r>
              <w:rPr>
                <w:rFonts w:hint="default" w:ascii="Times New Roman" w:hAnsi="Times New Roman" w:eastAsia="SimSun" w:cs="Times New Roman"/>
                <w:kern w:val="0"/>
                <w:sz w:val="26"/>
                <w:szCs w:val="26"/>
                <w:lang w:val="en-US" w:eastAsia="zh-CN" w:bidi="ar"/>
              </w:rPr>
              <w:t xml:space="preserve">, </w:t>
            </w:r>
            <w:r>
              <w:rPr>
                <w:rStyle w:val="44"/>
                <w:rFonts w:hint="default" w:ascii="Times New Roman" w:hAnsi="Times New Roman" w:eastAsia="SimSun" w:cs="Times New Roman"/>
                <w:kern w:val="0"/>
                <w:sz w:val="26"/>
                <w:szCs w:val="26"/>
                <w:lang w:val="en-US" w:eastAsia="zh-CN" w:bidi="ar"/>
              </w:rPr>
              <w:t>'o'</w:t>
            </w:r>
            <w:r>
              <w:rPr>
                <w:rFonts w:hint="default" w:ascii="Times New Roman" w:hAnsi="Times New Roman" w:eastAsia="SimSun" w:cs="Times New Roman"/>
                <w:kern w:val="0"/>
                <w:sz w:val="26"/>
                <w:szCs w:val="26"/>
                <w:lang w:val="en-US" w:eastAsia="zh-CN" w:bidi="ar"/>
              </w:rPr>
              <w:t xml:space="preserve">, </w:t>
            </w:r>
            <w:r>
              <w:rPr>
                <w:rStyle w:val="44"/>
                <w:rFonts w:hint="default" w:ascii="Times New Roman" w:hAnsi="Times New Roman" w:eastAsia="SimSun" w:cs="Times New Roman"/>
                <w:kern w:val="0"/>
                <w:sz w:val="26"/>
                <w:szCs w:val="26"/>
                <w:lang w:val="en-US" w:eastAsia="zh-CN" w:bidi="ar"/>
              </w:rPr>
              <w:t>'_'</w:t>
            </w:r>
          </w:p>
        </w:tc>
        <w:tc>
          <w:tcPr>
            <w:tcW w:w="0" w:type="auto"/>
            <w:shd w:val="clear" w:color="auto" w:fill="auto"/>
            <w:vAlign w:val="center"/>
          </w:tcPr>
          <w:p w14:paraId="39728591">
            <w:pPr>
              <w:keepNext w:val="0"/>
              <w:keepLines w:val="0"/>
              <w:widowControl/>
              <w:suppressLineNumbers w:val="0"/>
              <w:jc w:val="left"/>
              <w:rPr>
                <w:rFonts w:hint="default" w:ascii="Times New Roman" w:hAnsi="Times New Roman" w:cs="Times New Roman"/>
                <w:sz w:val="26"/>
                <w:szCs w:val="26"/>
              </w:rPr>
            </w:pPr>
          </w:p>
        </w:tc>
      </w:tr>
      <w:tr w14:paraId="72726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CFCF7F">
            <w:pPr>
              <w:keepNext w:val="0"/>
              <w:keepLines w:val="0"/>
              <w:widowControl/>
              <w:suppressLineNumbers w:val="0"/>
              <w:jc w:val="left"/>
              <w:rPr>
                <w:rFonts w:hint="default" w:ascii="Times New Roman" w:hAnsi="Times New Roman" w:cs="Times New Roman"/>
                <w:sz w:val="26"/>
                <w:szCs w:val="26"/>
              </w:rPr>
            </w:pPr>
            <w:r>
              <w:rPr>
                <w:rStyle w:val="44"/>
                <w:rFonts w:hint="default" w:ascii="Times New Roman" w:hAnsi="Times New Roman" w:eastAsia="SimSun" w:cs="Times New Roman"/>
                <w:kern w:val="0"/>
                <w:sz w:val="26"/>
                <w:szCs w:val="26"/>
                <w:lang w:val="en-US" w:eastAsia="zh-CN" w:bidi="ar"/>
              </w:rPr>
              <w:t>player</w:t>
            </w:r>
          </w:p>
        </w:tc>
        <w:tc>
          <w:tcPr>
            <w:tcW w:w="0" w:type="auto"/>
            <w:shd w:val="clear" w:color="auto" w:fill="auto"/>
            <w:vAlign w:val="center"/>
          </w:tcPr>
          <w:p w14:paraId="601B9FB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chơi hiện tại</w:t>
            </w:r>
          </w:p>
        </w:tc>
        <w:tc>
          <w:tcPr>
            <w:tcW w:w="0" w:type="auto"/>
            <w:shd w:val="clear" w:color="auto" w:fill="auto"/>
            <w:vAlign w:val="center"/>
          </w:tcPr>
          <w:p w14:paraId="3107FAB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chuỗi</w:t>
            </w:r>
          </w:p>
        </w:tc>
        <w:tc>
          <w:tcPr>
            <w:tcW w:w="0" w:type="auto"/>
            <w:shd w:val="clear" w:color="auto" w:fill="auto"/>
            <w:vAlign w:val="center"/>
          </w:tcPr>
          <w:p w14:paraId="7564914F">
            <w:pPr>
              <w:keepNext w:val="0"/>
              <w:keepLines w:val="0"/>
              <w:widowControl/>
              <w:suppressLineNumbers w:val="0"/>
              <w:jc w:val="left"/>
              <w:rPr>
                <w:rFonts w:hint="default" w:ascii="Times New Roman" w:hAnsi="Times New Roman" w:cs="Times New Roman"/>
                <w:sz w:val="26"/>
                <w:szCs w:val="26"/>
              </w:rPr>
            </w:pPr>
          </w:p>
        </w:tc>
      </w:tr>
      <w:tr w14:paraId="594C8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CFC8D6">
            <w:pPr>
              <w:keepNext w:val="0"/>
              <w:keepLines w:val="0"/>
              <w:widowControl/>
              <w:suppressLineNumbers w:val="0"/>
              <w:jc w:val="left"/>
              <w:rPr>
                <w:rFonts w:hint="default" w:ascii="Times New Roman" w:hAnsi="Times New Roman" w:cs="Times New Roman"/>
                <w:sz w:val="26"/>
                <w:szCs w:val="26"/>
              </w:rPr>
            </w:pPr>
            <w:r>
              <w:rPr>
                <w:rStyle w:val="44"/>
                <w:rFonts w:hint="default" w:ascii="Times New Roman" w:hAnsi="Times New Roman" w:eastAsia="SimSun" w:cs="Times New Roman"/>
                <w:kern w:val="0"/>
                <w:sz w:val="26"/>
                <w:szCs w:val="26"/>
                <w:lang w:val="en-US" w:eastAsia="zh-CN" w:bidi="ar"/>
              </w:rPr>
              <w:t>actions</w:t>
            </w:r>
          </w:p>
        </w:tc>
        <w:tc>
          <w:tcPr>
            <w:tcW w:w="0" w:type="auto"/>
            <w:shd w:val="clear" w:color="auto" w:fill="auto"/>
            <w:vAlign w:val="center"/>
          </w:tcPr>
          <w:p w14:paraId="2740C19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Tập các hành động hợp lệ từ trạng thái hiện tại</w:t>
            </w:r>
          </w:p>
        </w:tc>
        <w:tc>
          <w:tcPr>
            <w:tcW w:w="0" w:type="auto"/>
            <w:shd w:val="clear" w:color="auto" w:fill="auto"/>
            <w:vAlign w:val="center"/>
          </w:tcPr>
          <w:p w14:paraId="1799301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danh sách các tọa độ</w:t>
            </w:r>
          </w:p>
        </w:tc>
        <w:tc>
          <w:tcPr>
            <w:tcW w:w="0" w:type="auto"/>
            <w:shd w:val="clear" w:color="auto" w:fill="auto"/>
            <w:vAlign w:val="center"/>
          </w:tcPr>
          <w:p w14:paraId="0A784052">
            <w:pPr>
              <w:keepNext w:val="0"/>
              <w:keepLines w:val="0"/>
              <w:widowControl/>
              <w:suppressLineNumbers w:val="0"/>
              <w:jc w:val="left"/>
              <w:rPr>
                <w:rFonts w:hint="default" w:ascii="Times New Roman" w:hAnsi="Times New Roman" w:cs="Times New Roman"/>
                <w:sz w:val="26"/>
                <w:szCs w:val="26"/>
              </w:rPr>
            </w:pPr>
          </w:p>
        </w:tc>
      </w:tr>
      <w:tr w14:paraId="17CC9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CFF608">
            <w:pPr>
              <w:keepNext w:val="0"/>
              <w:keepLines w:val="0"/>
              <w:widowControl/>
              <w:suppressLineNumbers w:val="0"/>
              <w:jc w:val="left"/>
              <w:rPr>
                <w:rFonts w:hint="default" w:ascii="Times New Roman" w:hAnsi="Times New Roman" w:cs="Times New Roman"/>
                <w:sz w:val="26"/>
                <w:szCs w:val="26"/>
              </w:rPr>
            </w:pPr>
            <w:r>
              <w:rPr>
                <w:rStyle w:val="44"/>
                <w:rFonts w:hint="default" w:ascii="Times New Roman" w:hAnsi="Times New Roman" w:eastAsia="SimSun" w:cs="Times New Roman"/>
                <w:kern w:val="0"/>
                <w:sz w:val="26"/>
                <w:szCs w:val="26"/>
                <w:lang w:val="en-US" w:eastAsia="zh-CN" w:bidi="ar"/>
              </w:rPr>
              <w:t>u[a]</w:t>
            </w:r>
          </w:p>
        </w:tc>
        <w:tc>
          <w:tcPr>
            <w:tcW w:w="0" w:type="auto"/>
            <w:shd w:val="clear" w:color="auto" w:fill="auto"/>
            <w:vAlign w:val="center"/>
          </w:tcPr>
          <w:p w14:paraId="43807C5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Tổng phần thưởng (utility) thu được từ hành động </w:t>
            </w:r>
            <w:r>
              <w:rPr>
                <w:rStyle w:val="44"/>
                <w:rFonts w:hint="default" w:ascii="Times New Roman" w:hAnsi="Times New Roman" w:eastAsia="SimSun" w:cs="Times New Roman"/>
                <w:kern w:val="0"/>
                <w:sz w:val="26"/>
                <w:szCs w:val="26"/>
                <w:lang w:val="en-US" w:eastAsia="zh-CN" w:bidi="ar"/>
              </w:rPr>
              <w:t>a</w:t>
            </w:r>
            <w:r>
              <w:rPr>
                <w:rFonts w:hint="default" w:ascii="Times New Roman" w:hAnsi="Times New Roman" w:eastAsia="SimSun" w:cs="Times New Roman"/>
                <w:kern w:val="0"/>
                <w:sz w:val="26"/>
                <w:szCs w:val="26"/>
                <w:lang w:val="en-US" w:eastAsia="zh-CN" w:bidi="ar"/>
              </w:rPr>
              <w:t xml:space="preserve"> sau nhiều lần mô phỏng</w:t>
            </w:r>
          </w:p>
        </w:tc>
        <w:tc>
          <w:tcPr>
            <w:tcW w:w="0" w:type="auto"/>
            <w:shd w:val="clear" w:color="auto" w:fill="auto"/>
            <w:vAlign w:val="center"/>
          </w:tcPr>
          <w:p w14:paraId="3A161A8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số thực</w:t>
            </w:r>
          </w:p>
        </w:tc>
        <w:tc>
          <w:tcPr>
            <w:tcW w:w="0" w:type="auto"/>
            <w:shd w:val="clear" w:color="auto" w:fill="auto"/>
            <w:vAlign w:val="center"/>
          </w:tcPr>
          <w:p w14:paraId="7F57ADDD">
            <w:pPr>
              <w:keepNext w:val="0"/>
              <w:keepLines w:val="0"/>
              <w:widowControl/>
              <w:suppressLineNumbers w:val="0"/>
              <w:jc w:val="left"/>
              <w:rPr>
                <w:rFonts w:hint="default" w:ascii="Times New Roman" w:hAnsi="Times New Roman" w:cs="Times New Roman"/>
                <w:sz w:val="26"/>
                <w:szCs w:val="26"/>
              </w:rPr>
            </w:pPr>
          </w:p>
        </w:tc>
      </w:tr>
      <w:tr w14:paraId="6C6D3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1793E4">
            <w:pPr>
              <w:keepNext w:val="0"/>
              <w:keepLines w:val="0"/>
              <w:widowControl/>
              <w:suppressLineNumbers w:val="0"/>
              <w:jc w:val="left"/>
              <w:rPr>
                <w:rFonts w:hint="default" w:ascii="Times New Roman" w:hAnsi="Times New Roman" w:cs="Times New Roman"/>
                <w:sz w:val="26"/>
                <w:szCs w:val="26"/>
              </w:rPr>
            </w:pPr>
            <w:r>
              <w:rPr>
                <w:rStyle w:val="44"/>
                <w:rFonts w:hint="default" w:ascii="Times New Roman" w:hAnsi="Times New Roman" w:eastAsia="SimSun" w:cs="Times New Roman"/>
                <w:kern w:val="0"/>
                <w:sz w:val="26"/>
                <w:szCs w:val="26"/>
                <w:lang w:val="en-US" w:eastAsia="zh-CN" w:bidi="ar"/>
              </w:rPr>
              <w:t>n[a]</w:t>
            </w:r>
          </w:p>
        </w:tc>
        <w:tc>
          <w:tcPr>
            <w:tcW w:w="0" w:type="auto"/>
            <w:shd w:val="clear" w:color="auto" w:fill="auto"/>
            <w:vAlign w:val="center"/>
          </w:tcPr>
          <w:p w14:paraId="255C050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Số lần mô phỏng (playout count) của hành động </w:t>
            </w:r>
            <w:r>
              <w:rPr>
                <w:rStyle w:val="44"/>
                <w:rFonts w:hint="default" w:ascii="Times New Roman" w:hAnsi="Times New Roman" w:eastAsia="SimSun" w:cs="Times New Roman"/>
                <w:kern w:val="0"/>
                <w:sz w:val="26"/>
                <w:szCs w:val="26"/>
                <w:lang w:val="en-US" w:eastAsia="zh-CN" w:bidi="ar"/>
              </w:rPr>
              <w:t>a</w:t>
            </w:r>
          </w:p>
        </w:tc>
        <w:tc>
          <w:tcPr>
            <w:tcW w:w="0" w:type="auto"/>
            <w:shd w:val="clear" w:color="auto" w:fill="auto"/>
            <w:vAlign w:val="center"/>
          </w:tcPr>
          <w:p w14:paraId="4445FE1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số nguyên không âm</w:t>
            </w:r>
          </w:p>
        </w:tc>
        <w:tc>
          <w:tcPr>
            <w:tcW w:w="0" w:type="auto"/>
            <w:shd w:val="clear" w:color="auto" w:fill="auto"/>
            <w:vAlign w:val="center"/>
          </w:tcPr>
          <w:p w14:paraId="1F584F22">
            <w:pPr>
              <w:keepNext w:val="0"/>
              <w:keepLines w:val="0"/>
              <w:widowControl/>
              <w:suppressLineNumbers w:val="0"/>
              <w:jc w:val="left"/>
              <w:rPr>
                <w:rFonts w:hint="default" w:ascii="Times New Roman" w:hAnsi="Times New Roman" w:cs="Times New Roman"/>
                <w:sz w:val="26"/>
                <w:szCs w:val="26"/>
              </w:rPr>
            </w:pPr>
          </w:p>
        </w:tc>
      </w:tr>
      <w:tr w14:paraId="6A5D9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7E6C17D9">
            <w:pPr>
              <w:keepNext w:val="0"/>
              <w:keepLines w:val="0"/>
              <w:widowControl/>
              <w:suppressLineNumbers w:val="0"/>
              <w:jc w:val="left"/>
              <w:rPr>
                <w:rFonts w:hint="default" w:ascii="Times New Roman" w:hAnsi="Times New Roman" w:cs="Times New Roman"/>
                <w:sz w:val="26"/>
                <w:szCs w:val="26"/>
              </w:rPr>
            </w:pPr>
            <w:r>
              <w:rPr>
                <w:rStyle w:val="44"/>
                <w:rFonts w:hint="default" w:ascii="Times New Roman" w:hAnsi="Times New Roman" w:eastAsia="SimSun" w:cs="Times New Roman"/>
                <w:kern w:val="0"/>
                <w:sz w:val="26"/>
                <w:szCs w:val="26"/>
                <w:lang w:val="en-US" w:eastAsia="zh-CN" w:bidi="ar"/>
              </w:rPr>
              <w:t>UCB1[a]</w:t>
            </w:r>
          </w:p>
        </w:tc>
        <w:tc>
          <w:tcPr>
            <w:tcW w:w="0" w:type="auto"/>
            <w:shd w:val="clear" w:color="auto" w:fill="auto"/>
            <w:vAlign w:val="center"/>
          </w:tcPr>
          <w:p w14:paraId="5F1358C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Giá trị “Upper Confidence Bound” của hành động </w:t>
            </w:r>
            <w:r>
              <w:rPr>
                <w:rStyle w:val="44"/>
                <w:rFonts w:hint="default" w:ascii="Times New Roman" w:hAnsi="Times New Roman" w:eastAsia="SimSun" w:cs="Times New Roman"/>
                <w:kern w:val="0"/>
                <w:sz w:val="26"/>
                <w:szCs w:val="26"/>
                <w:lang w:val="en-US" w:eastAsia="zh-CN" w:bidi="ar"/>
              </w:rPr>
              <w:t>a</w:t>
            </w:r>
          </w:p>
        </w:tc>
        <w:tc>
          <w:tcPr>
            <w:tcW w:w="0" w:type="auto"/>
            <w:shd w:val="clear" w:color="auto" w:fill="auto"/>
            <w:vAlign w:val="center"/>
          </w:tcPr>
          <w:p w14:paraId="4D1BD7E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số thực</w:t>
            </w:r>
          </w:p>
        </w:tc>
        <w:tc>
          <w:tcPr>
            <w:tcW w:w="0" w:type="auto"/>
            <w:shd w:val="clear" w:color="auto" w:fill="auto"/>
            <w:vAlign w:val="center"/>
          </w:tcPr>
          <w:p w14:paraId="7128F74D">
            <w:pPr>
              <w:keepNext w:val="0"/>
              <w:keepLines w:val="0"/>
              <w:widowControl/>
              <w:suppressLineNumbers w:val="0"/>
              <w:jc w:val="left"/>
              <w:rPr>
                <w:rFonts w:hint="default" w:ascii="Times New Roman" w:hAnsi="Times New Roman" w:cs="Times New Roman"/>
                <w:sz w:val="26"/>
                <w:szCs w:val="26"/>
              </w:rPr>
            </w:pPr>
          </w:p>
        </w:tc>
      </w:tr>
    </w:tbl>
    <w:p w14:paraId="37F2E409">
      <w:pPr>
        <w:jc w:val="both"/>
        <w:rPr>
          <w:rFonts w:hint="default" w:ascii="Times New Roman" w:hAnsi="Times New Roman"/>
          <w:sz w:val="26"/>
          <w:szCs w:val="26"/>
          <w:lang w:val="en-US"/>
        </w:rPr>
      </w:pPr>
    </w:p>
    <w:p w14:paraId="153A246F">
      <w:pPr>
        <w:jc w:val="both"/>
        <w:rPr>
          <w:rFonts w:hint="default" w:ascii="Times New Roman" w:hAnsi="Times New Roman"/>
          <w:b/>
          <w:bCs/>
          <w:color w:val="0000FF"/>
          <w:sz w:val="30"/>
          <w:szCs w:val="30"/>
          <w:lang w:val="en-US"/>
        </w:rPr>
      </w:pPr>
      <w:r>
        <w:rPr>
          <w:rFonts w:hint="default" w:ascii="Times New Roman" w:hAnsi="Times New Roman"/>
          <w:b/>
          <w:bCs/>
          <w:color w:val="0000FF"/>
          <w:sz w:val="30"/>
          <w:szCs w:val="30"/>
          <w:lang w:val="en-US"/>
        </w:rPr>
        <w:t>Miền trị (Domains):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8"/>
        <w:gridCol w:w="2070"/>
      </w:tblGrid>
      <w:tr w14:paraId="3ABCC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B2FF8C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Biến</w:t>
            </w:r>
          </w:p>
        </w:tc>
        <w:tc>
          <w:tcPr>
            <w:tcW w:w="0" w:type="auto"/>
            <w:shd w:val="clear" w:color="auto" w:fill="auto"/>
            <w:vAlign w:val="center"/>
          </w:tcPr>
          <w:p w14:paraId="79E1C2C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Miền trị</w:t>
            </w:r>
          </w:p>
        </w:tc>
      </w:tr>
      <w:tr w14:paraId="0113B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D28C37">
            <w:pPr>
              <w:keepNext w:val="0"/>
              <w:keepLines w:val="0"/>
              <w:widowControl/>
              <w:suppressLineNumbers w:val="0"/>
              <w:jc w:val="left"/>
              <w:rPr>
                <w:rFonts w:hint="default" w:ascii="Times New Roman" w:hAnsi="Times New Roman" w:cs="Times New Roman"/>
                <w:sz w:val="26"/>
                <w:szCs w:val="26"/>
              </w:rPr>
            </w:pPr>
            <w:r>
              <w:rPr>
                <w:rStyle w:val="44"/>
                <w:rFonts w:hint="default" w:ascii="Times New Roman" w:hAnsi="Times New Roman" w:eastAsia="SimSun" w:cs="Times New Roman"/>
                <w:kern w:val="0"/>
                <w:sz w:val="26"/>
                <w:szCs w:val="26"/>
                <w:lang w:val="en-US" w:eastAsia="zh-CN" w:bidi="ar"/>
              </w:rPr>
              <w:t>board[i][j]</w:t>
            </w:r>
          </w:p>
        </w:tc>
        <w:tc>
          <w:tcPr>
            <w:tcW w:w="0" w:type="auto"/>
            <w:shd w:val="clear" w:color="auto" w:fill="auto"/>
            <w:vAlign w:val="center"/>
          </w:tcPr>
          <w:p w14:paraId="6EC5624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r>
              <w:rPr>
                <w:rStyle w:val="44"/>
                <w:rFonts w:hint="default" w:ascii="Times New Roman" w:hAnsi="Times New Roman" w:eastAsia="SimSun" w:cs="Times New Roman"/>
                <w:kern w:val="0"/>
                <w:sz w:val="26"/>
                <w:szCs w:val="26"/>
                <w:lang w:val="en-US" w:eastAsia="zh-CN" w:bidi="ar"/>
              </w:rPr>
              <w:t>'x'</w:t>
            </w:r>
            <w:r>
              <w:rPr>
                <w:rFonts w:hint="default" w:ascii="Times New Roman" w:hAnsi="Times New Roman" w:eastAsia="SimSun" w:cs="Times New Roman"/>
                <w:kern w:val="0"/>
                <w:sz w:val="26"/>
                <w:szCs w:val="26"/>
                <w:lang w:val="en-US" w:eastAsia="zh-CN" w:bidi="ar"/>
              </w:rPr>
              <w:t xml:space="preserve">, </w:t>
            </w:r>
            <w:r>
              <w:rPr>
                <w:rStyle w:val="44"/>
                <w:rFonts w:hint="default" w:ascii="Times New Roman" w:hAnsi="Times New Roman" w:eastAsia="SimSun" w:cs="Times New Roman"/>
                <w:kern w:val="0"/>
                <w:sz w:val="26"/>
                <w:szCs w:val="26"/>
                <w:lang w:val="en-US" w:eastAsia="zh-CN" w:bidi="ar"/>
              </w:rPr>
              <w:t>'o'</w:t>
            </w:r>
            <w:r>
              <w:rPr>
                <w:rFonts w:hint="default" w:ascii="Times New Roman" w:hAnsi="Times New Roman" w:eastAsia="SimSun" w:cs="Times New Roman"/>
                <w:kern w:val="0"/>
                <w:sz w:val="26"/>
                <w:szCs w:val="26"/>
                <w:lang w:val="en-US" w:eastAsia="zh-CN" w:bidi="ar"/>
              </w:rPr>
              <w:t xml:space="preserve">, </w:t>
            </w:r>
            <w:r>
              <w:rPr>
                <w:rStyle w:val="44"/>
                <w:rFonts w:hint="default" w:ascii="Times New Roman" w:hAnsi="Times New Roman" w:eastAsia="SimSun" w:cs="Times New Roman"/>
                <w:kern w:val="0"/>
                <w:sz w:val="26"/>
                <w:szCs w:val="26"/>
                <w:lang w:val="en-US" w:eastAsia="zh-CN" w:bidi="ar"/>
              </w:rPr>
              <w:t>'_'</w:t>
            </w:r>
            <w:r>
              <w:rPr>
                <w:rFonts w:hint="default" w:ascii="Times New Roman" w:hAnsi="Times New Roman" w:eastAsia="SimSun" w:cs="Times New Roman"/>
                <w:kern w:val="0"/>
                <w:sz w:val="26"/>
                <w:szCs w:val="26"/>
                <w:lang w:val="en-US" w:eastAsia="zh-CN" w:bidi="ar"/>
              </w:rPr>
              <w:t>}</w:t>
            </w:r>
          </w:p>
        </w:tc>
      </w:tr>
      <w:tr w14:paraId="6AA75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4DB14E">
            <w:pPr>
              <w:keepNext w:val="0"/>
              <w:keepLines w:val="0"/>
              <w:widowControl/>
              <w:suppressLineNumbers w:val="0"/>
              <w:jc w:val="left"/>
              <w:rPr>
                <w:rFonts w:hint="default" w:ascii="Times New Roman" w:hAnsi="Times New Roman" w:cs="Times New Roman"/>
                <w:sz w:val="26"/>
                <w:szCs w:val="26"/>
              </w:rPr>
            </w:pPr>
            <w:r>
              <w:rPr>
                <w:rStyle w:val="44"/>
                <w:rFonts w:hint="default" w:ascii="Times New Roman" w:hAnsi="Times New Roman" w:eastAsia="SimSun" w:cs="Times New Roman"/>
                <w:kern w:val="0"/>
                <w:sz w:val="26"/>
                <w:szCs w:val="26"/>
                <w:lang w:val="en-US" w:eastAsia="zh-CN" w:bidi="ar"/>
              </w:rPr>
              <w:t>player</w:t>
            </w:r>
          </w:p>
        </w:tc>
        <w:tc>
          <w:tcPr>
            <w:tcW w:w="0" w:type="auto"/>
            <w:shd w:val="clear" w:color="auto" w:fill="auto"/>
            <w:vAlign w:val="center"/>
          </w:tcPr>
          <w:p w14:paraId="6A1A1D3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r>
              <w:rPr>
                <w:rStyle w:val="44"/>
                <w:rFonts w:hint="default" w:ascii="Times New Roman" w:hAnsi="Times New Roman" w:eastAsia="SimSun" w:cs="Times New Roman"/>
                <w:kern w:val="0"/>
                <w:sz w:val="26"/>
                <w:szCs w:val="26"/>
                <w:lang w:val="en-US" w:eastAsia="zh-CN" w:bidi="ar"/>
              </w:rPr>
              <w:t>'x'</w:t>
            </w:r>
            <w:r>
              <w:rPr>
                <w:rFonts w:hint="default" w:ascii="Times New Roman" w:hAnsi="Times New Roman" w:eastAsia="SimSun" w:cs="Times New Roman"/>
                <w:kern w:val="0"/>
                <w:sz w:val="26"/>
                <w:szCs w:val="26"/>
                <w:lang w:val="en-US" w:eastAsia="zh-CN" w:bidi="ar"/>
              </w:rPr>
              <w:t xml:space="preserve">, </w:t>
            </w:r>
            <w:r>
              <w:rPr>
                <w:rStyle w:val="44"/>
                <w:rFonts w:hint="default" w:ascii="Times New Roman" w:hAnsi="Times New Roman" w:eastAsia="SimSun" w:cs="Times New Roman"/>
                <w:kern w:val="0"/>
                <w:sz w:val="26"/>
                <w:szCs w:val="26"/>
                <w:lang w:val="en-US" w:eastAsia="zh-CN" w:bidi="ar"/>
              </w:rPr>
              <w:t>'o'</w:t>
            </w:r>
            <w:r>
              <w:rPr>
                <w:rFonts w:hint="default" w:ascii="Times New Roman" w:hAnsi="Times New Roman" w:eastAsia="SimSun" w:cs="Times New Roman"/>
                <w:kern w:val="0"/>
                <w:sz w:val="26"/>
                <w:szCs w:val="26"/>
                <w:lang w:val="en-US" w:eastAsia="zh-CN" w:bidi="ar"/>
              </w:rPr>
              <w:t>}</w:t>
            </w:r>
          </w:p>
        </w:tc>
      </w:tr>
      <w:tr w14:paraId="20459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6E693D">
            <w:pPr>
              <w:keepNext w:val="0"/>
              <w:keepLines w:val="0"/>
              <w:widowControl/>
              <w:suppressLineNumbers w:val="0"/>
              <w:jc w:val="left"/>
              <w:rPr>
                <w:rFonts w:hint="default" w:ascii="Times New Roman" w:hAnsi="Times New Roman" w:cs="Times New Roman"/>
                <w:sz w:val="26"/>
                <w:szCs w:val="26"/>
              </w:rPr>
            </w:pPr>
            <w:r>
              <w:rPr>
                <w:rStyle w:val="44"/>
                <w:rFonts w:hint="default" w:ascii="Times New Roman" w:hAnsi="Times New Roman" w:eastAsia="SimSun" w:cs="Times New Roman"/>
                <w:kern w:val="0"/>
                <w:sz w:val="26"/>
                <w:szCs w:val="26"/>
                <w:lang w:val="en-US" w:eastAsia="zh-CN" w:bidi="ar"/>
              </w:rPr>
              <w:t>actions</w:t>
            </w:r>
          </w:p>
        </w:tc>
        <w:tc>
          <w:tcPr>
            <w:tcW w:w="0" w:type="auto"/>
            <w:shd w:val="clear" w:color="auto" w:fill="auto"/>
            <w:vAlign w:val="center"/>
          </w:tcPr>
          <w:p w14:paraId="141C958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Tập con của `{(i, j)</w:t>
            </w:r>
          </w:p>
        </w:tc>
      </w:tr>
      <w:tr w14:paraId="7B658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745CF8">
            <w:pPr>
              <w:keepNext w:val="0"/>
              <w:keepLines w:val="0"/>
              <w:widowControl/>
              <w:suppressLineNumbers w:val="0"/>
              <w:jc w:val="left"/>
              <w:rPr>
                <w:rFonts w:hint="default" w:ascii="Times New Roman" w:hAnsi="Times New Roman" w:cs="Times New Roman"/>
                <w:sz w:val="26"/>
                <w:szCs w:val="26"/>
              </w:rPr>
            </w:pPr>
            <w:r>
              <w:rPr>
                <w:rStyle w:val="44"/>
                <w:rFonts w:hint="default" w:ascii="Times New Roman" w:hAnsi="Times New Roman" w:eastAsia="SimSun" w:cs="Times New Roman"/>
                <w:kern w:val="0"/>
                <w:sz w:val="26"/>
                <w:szCs w:val="26"/>
                <w:lang w:val="en-US" w:eastAsia="zh-CN" w:bidi="ar"/>
              </w:rPr>
              <w:t>u[a]</w:t>
            </w:r>
          </w:p>
        </w:tc>
        <w:tc>
          <w:tcPr>
            <w:tcW w:w="0" w:type="auto"/>
            <w:shd w:val="clear" w:color="auto" w:fill="auto"/>
            <w:vAlign w:val="center"/>
          </w:tcPr>
          <w:p w14:paraId="6AD5B20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1]</w:t>
            </w:r>
          </w:p>
        </w:tc>
      </w:tr>
      <w:tr w14:paraId="67847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C084F5">
            <w:pPr>
              <w:keepNext w:val="0"/>
              <w:keepLines w:val="0"/>
              <w:widowControl/>
              <w:suppressLineNumbers w:val="0"/>
              <w:jc w:val="left"/>
              <w:rPr>
                <w:rFonts w:hint="default" w:ascii="Times New Roman" w:hAnsi="Times New Roman" w:cs="Times New Roman"/>
                <w:sz w:val="26"/>
                <w:szCs w:val="26"/>
              </w:rPr>
            </w:pPr>
            <w:r>
              <w:rPr>
                <w:rStyle w:val="44"/>
                <w:rFonts w:hint="default" w:ascii="Times New Roman" w:hAnsi="Times New Roman" w:eastAsia="SimSun" w:cs="Times New Roman"/>
                <w:kern w:val="0"/>
                <w:sz w:val="26"/>
                <w:szCs w:val="26"/>
                <w:lang w:val="en-US" w:eastAsia="zh-CN" w:bidi="ar"/>
              </w:rPr>
              <w:t>n[a]</w:t>
            </w:r>
          </w:p>
        </w:tc>
        <w:tc>
          <w:tcPr>
            <w:tcW w:w="0" w:type="auto"/>
            <w:shd w:val="clear" w:color="auto" w:fill="auto"/>
            <w:vAlign w:val="center"/>
          </w:tcPr>
          <w:p w14:paraId="56C4D80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 1, 2, ...}</w:t>
            </w:r>
          </w:p>
        </w:tc>
      </w:tr>
      <w:tr w14:paraId="3254C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AAA7D8">
            <w:pPr>
              <w:keepNext w:val="0"/>
              <w:keepLines w:val="0"/>
              <w:widowControl/>
              <w:suppressLineNumbers w:val="0"/>
              <w:jc w:val="left"/>
              <w:rPr>
                <w:rFonts w:hint="default" w:ascii="Times New Roman" w:hAnsi="Times New Roman" w:cs="Times New Roman"/>
                <w:sz w:val="26"/>
                <w:szCs w:val="26"/>
              </w:rPr>
            </w:pPr>
            <w:r>
              <w:rPr>
                <w:rStyle w:val="44"/>
                <w:rFonts w:hint="default" w:ascii="Times New Roman" w:hAnsi="Times New Roman" w:eastAsia="SimSun" w:cs="Times New Roman"/>
                <w:kern w:val="0"/>
                <w:sz w:val="26"/>
                <w:szCs w:val="26"/>
                <w:lang w:val="en-US" w:eastAsia="zh-CN" w:bidi="ar"/>
              </w:rPr>
              <w:t>UCB1[a]</w:t>
            </w:r>
          </w:p>
        </w:tc>
        <w:tc>
          <w:tcPr>
            <w:tcW w:w="0" w:type="auto"/>
            <w:shd w:val="clear" w:color="auto" w:fill="auto"/>
            <w:vAlign w:val="center"/>
          </w:tcPr>
          <w:p w14:paraId="28B14C9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ℝ (thường ≥ -∞)</w:t>
            </w:r>
          </w:p>
        </w:tc>
      </w:tr>
    </w:tbl>
    <w:p w14:paraId="735E9FCD">
      <w:pPr>
        <w:jc w:val="both"/>
        <w:rPr>
          <w:rFonts w:hint="default" w:ascii="Times New Roman" w:hAnsi="Times New Roman"/>
          <w:b/>
          <w:bCs/>
          <w:sz w:val="26"/>
          <w:szCs w:val="26"/>
          <w:lang w:val="en-US"/>
        </w:rPr>
      </w:pPr>
    </w:p>
    <w:p w14:paraId="6D9041B9">
      <w:pPr>
        <w:pStyle w:val="3"/>
        <w:keepNext w:val="0"/>
        <w:keepLines w:val="0"/>
        <w:widowControl/>
        <w:suppressLineNumbers w:val="0"/>
        <w:rPr>
          <w:rStyle w:val="92"/>
          <w:rFonts w:hint="default" w:ascii="Times New Roman" w:hAnsi="Times New Roman" w:cs="Times New Roman"/>
          <w:b/>
          <w:bCs/>
          <w:sz w:val="26"/>
          <w:szCs w:val="26"/>
        </w:rPr>
      </w:pPr>
      <w:r>
        <w:rPr>
          <w:rStyle w:val="92"/>
          <w:rFonts w:hint="default" w:ascii="Times New Roman" w:hAnsi="Times New Roman" w:cs="Times New Roman"/>
          <w:b/>
          <w:bCs/>
          <w:sz w:val="26"/>
          <w:szCs w:val="26"/>
        </w:rPr>
        <w:br w:type="textWrapping"/>
      </w:r>
    </w:p>
    <w:p w14:paraId="6BBB6593">
      <w:pPr>
        <w:rPr>
          <w:rStyle w:val="92"/>
          <w:rFonts w:hint="default" w:ascii="Times New Roman" w:hAnsi="Times New Roman" w:cs="Times New Roman"/>
          <w:sz w:val="26"/>
          <w:szCs w:val="26"/>
        </w:rPr>
      </w:pPr>
      <w:r>
        <w:rPr>
          <w:rStyle w:val="92"/>
          <w:rFonts w:hint="default" w:ascii="Times New Roman" w:hAnsi="Times New Roman" w:cs="Times New Roman"/>
          <w:sz w:val="26"/>
          <w:szCs w:val="26"/>
        </w:rPr>
        <w:br w:type="page"/>
      </w:r>
    </w:p>
    <w:p w14:paraId="4842D92D">
      <w:pPr>
        <w:pStyle w:val="3"/>
        <w:keepNext w:val="0"/>
        <w:keepLines w:val="0"/>
        <w:widowControl/>
        <w:suppressLineNumbers w:val="0"/>
        <w:rPr>
          <w:rFonts w:hint="default" w:ascii="Times New Roman" w:hAnsi="Times New Roman" w:cs="Times New Roman"/>
          <w:color w:val="0000FF"/>
          <w:sz w:val="30"/>
          <w:szCs w:val="30"/>
        </w:rPr>
      </w:pPr>
      <w:r>
        <w:rPr>
          <w:rStyle w:val="92"/>
          <w:rFonts w:hint="default" w:ascii="Times New Roman" w:hAnsi="Times New Roman" w:cs="Times New Roman"/>
          <w:b/>
          <w:bCs/>
          <w:color w:val="0000FF"/>
          <w:sz w:val="30"/>
          <w:szCs w:val="30"/>
        </w:rPr>
        <w:t>Ràng buộc (Constraints)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48"/>
        <w:gridCol w:w="2813"/>
      </w:tblGrid>
      <w:tr w14:paraId="4C659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35481C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Ràng buộc</w:t>
            </w:r>
          </w:p>
        </w:tc>
        <w:tc>
          <w:tcPr>
            <w:tcW w:w="0" w:type="auto"/>
            <w:shd w:val="clear" w:color="auto" w:fill="auto"/>
            <w:vAlign w:val="center"/>
          </w:tcPr>
          <w:p w14:paraId="4F18CD4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Giải thích</w:t>
            </w:r>
          </w:p>
        </w:tc>
      </w:tr>
      <w:tr w14:paraId="69C7E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EB26E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Số lượng quân </w:t>
            </w:r>
            <w:r>
              <w:rPr>
                <w:rStyle w:val="44"/>
                <w:rFonts w:hint="default" w:ascii="Times New Roman" w:hAnsi="Times New Roman" w:eastAsia="SimSun" w:cs="Times New Roman"/>
                <w:kern w:val="0"/>
                <w:sz w:val="26"/>
                <w:szCs w:val="26"/>
                <w:lang w:val="en-US" w:eastAsia="zh-CN" w:bidi="ar"/>
              </w:rPr>
              <w:t>'x'</w:t>
            </w:r>
            <w:r>
              <w:rPr>
                <w:rFonts w:hint="default" w:ascii="Times New Roman" w:hAnsi="Times New Roman" w:eastAsia="SimSun" w:cs="Times New Roman"/>
                <w:kern w:val="0"/>
                <w:sz w:val="26"/>
                <w:szCs w:val="26"/>
                <w:lang w:val="en-US" w:eastAsia="zh-CN" w:bidi="ar"/>
              </w:rPr>
              <w:t xml:space="preserve"> và </w:t>
            </w:r>
            <w:r>
              <w:rPr>
                <w:rStyle w:val="44"/>
                <w:rFonts w:hint="default" w:ascii="Times New Roman" w:hAnsi="Times New Roman" w:eastAsia="SimSun" w:cs="Times New Roman"/>
                <w:kern w:val="0"/>
                <w:sz w:val="26"/>
                <w:szCs w:val="26"/>
                <w:lang w:val="en-US" w:eastAsia="zh-CN" w:bidi="ar"/>
              </w:rPr>
              <w:t>'o'</w:t>
            </w:r>
            <w:r>
              <w:rPr>
                <w:rFonts w:hint="default" w:ascii="Times New Roman" w:hAnsi="Times New Roman" w:eastAsia="SimSun" w:cs="Times New Roman"/>
                <w:kern w:val="0"/>
                <w:sz w:val="26"/>
                <w:szCs w:val="26"/>
                <w:lang w:val="en-US" w:eastAsia="zh-CN" w:bidi="ar"/>
              </w:rPr>
              <w:t xml:space="preserve"> trên bàn chênh lệch không quá 1</w:t>
            </w:r>
          </w:p>
        </w:tc>
        <w:tc>
          <w:tcPr>
            <w:tcW w:w="0" w:type="auto"/>
            <w:shd w:val="clear" w:color="auto" w:fill="auto"/>
            <w:vAlign w:val="center"/>
          </w:tcPr>
          <w:p w14:paraId="7336815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Vì hai người chơi luân phiên</w:t>
            </w:r>
          </w:p>
        </w:tc>
      </w:tr>
      <w:tr w14:paraId="57AF6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EDAF1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Chỉ được chọn hành động ở ô trống</w:t>
            </w:r>
          </w:p>
        </w:tc>
        <w:tc>
          <w:tcPr>
            <w:tcW w:w="0" w:type="auto"/>
            <w:shd w:val="clear" w:color="auto" w:fill="auto"/>
            <w:vAlign w:val="center"/>
          </w:tcPr>
          <w:p w14:paraId="119227AA">
            <w:pPr>
              <w:keepNext w:val="0"/>
              <w:keepLines w:val="0"/>
              <w:widowControl/>
              <w:suppressLineNumbers w:val="0"/>
              <w:jc w:val="left"/>
              <w:rPr>
                <w:rFonts w:hint="default" w:ascii="Times New Roman" w:hAnsi="Times New Roman" w:cs="Times New Roman"/>
                <w:sz w:val="26"/>
                <w:szCs w:val="26"/>
              </w:rPr>
            </w:pPr>
            <w:r>
              <w:rPr>
                <w:rStyle w:val="44"/>
                <w:rFonts w:hint="default" w:ascii="Times New Roman" w:hAnsi="Times New Roman" w:eastAsia="SimSun" w:cs="Times New Roman"/>
                <w:kern w:val="0"/>
                <w:sz w:val="26"/>
                <w:szCs w:val="26"/>
                <w:lang w:val="en-US" w:eastAsia="zh-CN" w:bidi="ar"/>
              </w:rPr>
              <w:t>board[i][j] == '_'</w:t>
            </w:r>
          </w:p>
        </w:tc>
      </w:tr>
      <w:tr w14:paraId="67AA5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5DD74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Trò chơi kết thúc khi có người thắng hoặc hết ô trống</w:t>
            </w:r>
          </w:p>
        </w:tc>
        <w:tc>
          <w:tcPr>
            <w:tcW w:w="0" w:type="auto"/>
            <w:shd w:val="clear" w:color="auto" w:fill="auto"/>
            <w:vAlign w:val="center"/>
          </w:tcPr>
          <w:p w14:paraId="730777C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Dừng khi trạng thái là terminal</w:t>
            </w:r>
          </w:p>
        </w:tc>
      </w:tr>
      <w:tr w14:paraId="69070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CA5B22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Các giá trị </w:t>
            </w:r>
            <w:r>
              <w:rPr>
                <w:rStyle w:val="44"/>
                <w:rFonts w:hint="default" w:ascii="Times New Roman" w:hAnsi="Times New Roman" w:eastAsia="SimSun" w:cs="Times New Roman"/>
                <w:kern w:val="0"/>
                <w:sz w:val="26"/>
                <w:szCs w:val="26"/>
                <w:lang w:val="en-US" w:eastAsia="zh-CN" w:bidi="ar"/>
              </w:rPr>
              <w:t>u[a]</w:t>
            </w:r>
            <w:r>
              <w:rPr>
                <w:rFonts w:hint="default" w:ascii="Times New Roman" w:hAnsi="Times New Roman" w:eastAsia="SimSun" w:cs="Times New Roman"/>
                <w:kern w:val="0"/>
                <w:sz w:val="26"/>
                <w:szCs w:val="26"/>
                <w:lang w:val="en-US" w:eastAsia="zh-CN" w:bidi="ar"/>
              </w:rPr>
              <w:t xml:space="preserve">, </w:t>
            </w:r>
            <w:r>
              <w:rPr>
                <w:rStyle w:val="44"/>
                <w:rFonts w:hint="default" w:ascii="Times New Roman" w:hAnsi="Times New Roman" w:eastAsia="SimSun" w:cs="Times New Roman"/>
                <w:kern w:val="0"/>
                <w:sz w:val="26"/>
                <w:szCs w:val="26"/>
                <w:lang w:val="en-US" w:eastAsia="zh-CN" w:bidi="ar"/>
              </w:rPr>
              <w:t>n[a]</w:t>
            </w:r>
            <w:r>
              <w:rPr>
                <w:rFonts w:hint="default" w:ascii="Times New Roman" w:hAnsi="Times New Roman" w:eastAsia="SimSun" w:cs="Times New Roman"/>
                <w:kern w:val="0"/>
                <w:sz w:val="26"/>
                <w:szCs w:val="26"/>
                <w:lang w:val="en-US" w:eastAsia="zh-CN" w:bidi="ar"/>
              </w:rPr>
              <w:t xml:space="preserve"> và </w:t>
            </w:r>
            <w:r>
              <w:rPr>
                <w:rStyle w:val="44"/>
                <w:rFonts w:hint="default" w:ascii="Times New Roman" w:hAnsi="Times New Roman" w:eastAsia="SimSun" w:cs="Times New Roman"/>
                <w:kern w:val="0"/>
                <w:sz w:val="26"/>
                <w:szCs w:val="26"/>
                <w:lang w:val="en-US" w:eastAsia="zh-CN" w:bidi="ar"/>
              </w:rPr>
              <w:t>UCB1[a]</w:t>
            </w:r>
            <w:r>
              <w:rPr>
                <w:rFonts w:hint="default" w:ascii="Times New Roman" w:hAnsi="Times New Roman" w:eastAsia="SimSun" w:cs="Times New Roman"/>
                <w:kern w:val="0"/>
                <w:sz w:val="26"/>
                <w:szCs w:val="26"/>
                <w:lang w:val="en-US" w:eastAsia="zh-CN" w:bidi="ar"/>
              </w:rPr>
              <w:t xml:space="preserve"> chỉ được cập nhật sau mỗi lượt mô phỏng</w:t>
            </w:r>
          </w:p>
        </w:tc>
        <w:tc>
          <w:tcPr>
            <w:tcW w:w="0" w:type="auto"/>
            <w:shd w:val="clear" w:color="auto" w:fill="auto"/>
            <w:vAlign w:val="center"/>
          </w:tcPr>
          <w:p w14:paraId="52B370F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Quy tắc cập nhật trong MCTS</w:t>
            </w:r>
          </w:p>
        </w:tc>
      </w:tr>
      <w:tr w14:paraId="4A62B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ABFB3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Công thức UCB1 chỉ áp dụng khi </w:t>
            </w:r>
            <w:r>
              <w:rPr>
                <w:rStyle w:val="44"/>
                <w:rFonts w:hint="default" w:ascii="Times New Roman" w:hAnsi="Times New Roman" w:eastAsia="SimSun" w:cs="Times New Roman"/>
                <w:kern w:val="0"/>
                <w:sz w:val="26"/>
                <w:szCs w:val="26"/>
                <w:lang w:val="en-US" w:eastAsia="zh-CN" w:bidi="ar"/>
              </w:rPr>
              <w:t>n[a] &gt; 0</w:t>
            </w:r>
          </w:p>
        </w:tc>
        <w:tc>
          <w:tcPr>
            <w:tcW w:w="0" w:type="auto"/>
            <w:shd w:val="clear" w:color="auto" w:fill="auto"/>
            <w:vAlign w:val="center"/>
          </w:tcPr>
          <w:p w14:paraId="0C1E601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Tránh chia cho 0</w:t>
            </w:r>
          </w:p>
        </w:tc>
      </w:tr>
    </w:tbl>
    <w:p w14:paraId="4710AAE7">
      <w:pPr>
        <w:jc w:val="both"/>
        <w:rPr>
          <w:rFonts w:hint="default" w:ascii="Times New Roman" w:hAnsi="Times New Roman"/>
          <w:b/>
          <w:bCs/>
          <w:sz w:val="26"/>
          <w:szCs w:val="26"/>
          <w:lang w:val="en-US"/>
        </w:rPr>
      </w:pPr>
    </w:p>
    <w:p w14:paraId="0B95AD64">
      <w:pPr>
        <w:jc w:val="both"/>
        <w:rPr>
          <w:rFonts w:hint="default" w:ascii="Times New Roman" w:hAnsi="Times New Roman"/>
          <w:b/>
          <w:bCs/>
          <w:color w:val="0000FF"/>
          <w:sz w:val="30"/>
          <w:szCs w:val="30"/>
          <w:lang w:val="en-US"/>
        </w:rPr>
      </w:pPr>
      <w:r>
        <w:rPr>
          <w:rFonts w:hint="default" w:ascii="Times New Roman" w:hAnsi="Times New Roman"/>
          <w:b/>
          <w:bCs/>
          <w:color w:val="0000FF"/>
          <w:sz w:val="30"/>
          <w:szCs w:val="30"/>
          <w:lang w:val="en-US"/>
        </w:rPr>
        <w:t>Phương pháp giải quyết bài toán:</w:t>
      </w:r>
    </w:p>
    <w:p w14:paraId="680FC227">
      <w:pPr>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Sử dụng cách </w:t>
      </w:r>
      <w:r>
        <w:rPr>
          <w:rFonts w:hint="default" w:ascii="Times New Roman" w:hAnsi="Times New Roman"/>
          <w:b/>
          <w:bCs/>
          <w:sz w:val="26"/>
          <w:szCs w:val="26"/>
          <w:lang w:val="en-US"/>
        </w:rPr>
        <w:t>Tìm kiếm Monte Carlo Thuần túy</w:t>
      </w:r>
      <w:r>
        <w:rPr>
          <w:rFonts w:hint="default" w:ascii="Times New Roman" w:hAnsi="Times New Roman"/>
          <w:b w:val="0"/>
          <w:bCs w:val="0"/>
          <w:sz w:val="26"/>
          <w:szCs w:val="26"/>
          <w:lang w:val="en-US"/>
        </w:rPr>
        <w:t xml:space="preserve"> bằng cách sử dụng chính sách lựa chọn </w:t>
      </w:r>
      <w:r>
        <w:rPr>
          <w:rFonts w:hint="default" w:ascii="Times New Roman" w:hAnsi="Times New Roman"/>
          <w:b/>
          <w:bCs/>
          <w:sz w:val="26"/>
          <w:szCs w:val="26"/>
          <w:lang w:val="en-US"/>
        </w:rPr>
        <w:t>Giới hạn Tin cậy Trên (UCB1)</w:t>
      </w:r>
      <w:r>
        <w:rPr>
          <w:rFonts w:hint="default" w:ascii="Times New Roman" w:hAnsi="Times New Roman"/>
          <w:b w:val="0"/>
          <w:bCs w:val="0"/>
          <w:sz w:val="26"/>
          <w:szCs w:val="26"/>
          <w:lang w:val="en-US"/>
        </w:rPr>
        <w:t xml:space="preserve">. Nghĩa là, sử dụng </w:t>
      </w:r>
      <w:r>
        <w:rPr>
          <w:rFonts w:hint="default" w:ascii="Times New Roman" w:hAnsi="Times New Roman"/>
          <w:b/>
          <w:bCs/>
          <w:sz w:val="26"/>
          <w:szCs w:val="26"/>
          <w:lang w:val="en-US"/>
        </w:rPr>
        <w:t>UCB1</w:t>
      </w:r>
      <w:r>
        <w:rPr>
          <w:rFonts w:hint="default" w:ascii="Times New Roman" w:hAnsi="Times New Roman"/>
          <w:b w:val="0"/>
          <w:bCs w:val="0"/>
          <w:sz w:val="26"/>
          <w:szCs w:val="26"/>
          <w:lang w:val="en-US"/>
        </w:rPr>
        <w:t xml:space="preserve"> để </w:t>
      </w:r>
      <w:r>
        <w:rPr>
          <w:rFonts w:hint="default" w:ascii="Times New Roman" w:hAnsi="Times New Roman"/>
          <w:b/>
          <w:bCs/>
          <w:sz w:val="26"/>
          <w:szCs w:val="26"/>
          <w:lang w:val="en-US"/>
        </w:rPr>
        <w:t>xác định hành động</w:t>
      </w:r>
      <w:r>
        <w:rPr>
          <w:rFonts w:hint="default" w:ascii="Times New Roman" w:hAnsi="Times New Roman"/>
          <w:b w:val="0"/>
          <w:bCs w:val="0"/>
          <w:sz w:val="26"/>
          <w:szCs w:val="26"/>
          <w:lang w:val="en-US"/>
        </w:rPr>
        <w:t xml:space="preserve"> nào sẽ </w:t>
      </w:r>
      <w:r>
        <w:rPr>
          <w:rFonts w:hint="default" w:ascii="Times New Roman" w:hAnsi="Times New Roman"/>
          <w:b/>
          <w:bCs/>
          <w:sz w:val="26"/>
          <w:szCs w:val="26"/>
          <w:lang w:val="en-US"/>
        </w:rPr>
        <w:t>thực hiện ở lượt tiếp theo</w:t>
      </w:r>
      <w:r>
        <w:rPr>
          <w:rFonts w:hint="default" w:ascii="Times New Roman" w:hAnsi="Times New Roman"/>
          <w:b w:val="0"/>
          <w:bCs w:val="0"/>
          <w:sz w:val="26"/>
          <w:szCs w:val="26"/>
          <w:lang w:val="en-US"/>
        </w:rPr>
        <w:t xml:space="preserve">. Điều này sẽ cho phép thuật toán tập trung vào các hành động cần thiết để </w:t>
      </w:r>
      <w:r>
        <w:rPr>
          <w:rFonts w:hint="default" w:ascii="Times New Roman" w:hAnsi="Times New Roman"/>
          <w:b/>
          <w:bCs/>
          <w:sz w:val="26"/>
          <w:szCs w:val="26"/>
          <w:lang w:val="en-US"/>
        </w:rPr>
        <w:t>thu thập thêm thông tin</w:t>
      </w:r>
      <w:r>
        <w:rPr>
          <w:rFonts w:hint="default" w:ascii="Times New Roman" w:hAnsi="Times New Roman"/>
          <w:b w:val="0"/>
          <w:bCs w:val="0"/>
          <w:sz w:val="26"/>
          <w:szCs w:val="26"/>
          <w:lang w:val="en-US"/>
        </w:rPr>
        <w:t xml:space="preserve">. </w:t>
      </w:r>
    </w:p>
    <w:p w14:paraId="5E36BAD1">
      <w:pPr>
        <w:jc w:val="both"/>
        <w:rPr>
          <w:rFonts w:hint="default" w:ascii="Times New Roman" w:hAnsi="Times New Roman"/>
          <w:b w:val="0"/>
          <w:bCs w:val="0"/>
          <w:sz w:val="26"/>
          <w:szCs w:val="26"/>
          <w:lang w:val="en-US"/>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4"/>
        <w:gridCol w:w="1600"/>
        <w:gridCol w:w="6897"/>
      </w:tblGrid>
      <w:tr w14:paraId="474E5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FF62B0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Bước</w:t>
            </w:r>
          </w:p>
        </w:tc>
        <w:tc>
          <w:tcPr>
            <w:tcW w:w="0" w:type="auto"/>
            <w:shd w:val="clear" w:color="auto" w:fill="auto"/>
            <w:vAlign w:val="center"/>
          </w:tcPr>
          <w:p w14:paraId="0E5D2A0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Tên</w:t>
            </w:r>
          </w:p>
        </w:tc>
        <w:tc>
          <w:tcPr>
            <w:tcW w:w="0" w:type="auto"/>
            <w:shd w:val="clear" w:color="auto" w:fill="auto"/>
            <w:vAlign w:val="center"/>
          </w:tcPr>
          <w:p w14:paraId="32E44E7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Mô tả</w:t>
            </w:r>
          </w:p>
        </w:tc>
      </w:tr>
      <w:tr w14:paraId="369F2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C0FFEA">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1</w:t>
            </w:r>
          </w:p>
        </w:tc>
        <w:tc>
          <w:tcPr>
            <w:tcW w:w="0" w:type="auto"/>
            <w:shd w:val="clear" w:color="auto" w:fill="auto"/>
            <w:vAlign w:val="center"/>
          </w:tcPr>
          <w:p w14:paraId="385DE5B1">
            <w:pPr>
              <w:keepNext w:val="0"/>
              <w:keepLines w:val="0"/>
              <w:widowControl/>
              <w:suppressLineNumbers w:val="0"/>
              <w:jc w:val="left"/>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Chọn hành động</w:t>
            </w:r>
          </w:p>
        </w:tc>
        <w:tc>
          <w:tcPr>
            <w:tcW w:w="0" w:type="auto"/>
            <w:shd w:val="clear" w:color="auto" w:fill="auto"/>
            <w:vAlign w:val="center"/>
          </w:tcPr>
          <w:p w14:paraId="03C7B2D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Chọn hành động hứa hẹn nhất dựa vào công thức UCB1</w:t>
            </w:r>
          </w:p>
        </w:tc>
      </w:tr>
      <w:tr w14:paraId="39335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10FBC9F">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2</w:t>
            </w:r>
          </w:p>
        </w:tc>
        <w:tc>
          <w:tcPr>
            <w:tcW w:w="0" w:type="auto"/>
            <w:shd w:val="clear" w:color="auto" w:fill="auto"/>
            <w:vAlign w:val="center"/>
          </w:tcPr>
          <w:p w14:paraId="7B49E6B4">
            <w:pPr>
              <w:keepNext w:val="0"/>
              <w:keepLines w:val="0"/>
              <w:widowControl/>
              <w:suppressLineNumbers w:val="0"/>
              <w:jc w:val="left"/>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Mở rộng</w:t>
            </w:r>
          </w:p>
        </w:tc>
        <w:tc>
          <w:tcPr>
            <w:tcW w:w="0" w:type="auto"/>
            <w:shd w:val="clear" w:color="auto" w:fill="auto"/>
            <w:vAlign w:val="center"/>
          </w:tcPr>
          <w:p w14:paraId="61E0267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Mở nút con mới từ hành động được chọn (ở đây bị giới hạn — chỉ giữ ở độ sâu 1).</w:t>
            </w:r>
          </w:p>
        </w:tc>
      </w:tr>
      <w:tr w14:paraId="1A26F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80F0AD">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3</w:t>
            </w:r>
          </w:p>
        </w:tc>
        <w:tc>
          <w:tcPr>
            <w:tcW w:w="0" w:type="auto"/>
            <w:shd w:val="clear" w:color="auto" w:fill="auto"/>
            <w:vAlign w:val="center"/>
          </w:tcPr>
          <w:p w14:paraId="2ECA1DF2">
            <w:pPr>
              <w:keepNext w:val="0"/>
              <w:keepLines w:val="0"/>
              <w:widowControl/>
              <w:suppressLineNumbers w:val="0"/>
              <w:jc w:val="left"/>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Mô phỏng</w:t>
            </w:r>
          </w:p>
        </w:tc>
        <w:tc>
          <w:tcPr>
            <w:tcW w:w="0" w:type="auto"/>
            <w:shd w:val="clear" w:color="auto" w:fill="auto"/>
            <w:vAlign w:val="center"/>
          </w:tcPr>
          <w:p w14:paraId="4C70714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Từ trạng thái đó, chơi ngẫu nhiên đến khi hết ván (sử dụng “random playout policy”).</w:t>
            </w:r>
          </w:p>
        </w:tc>
      </w:tr>
      <w:tr w14:paraId="557A3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D6BCE3">
            <w:pPr>
              <w:keepNext w:val="0"/>
              <w:keepLines w:val="0"/>
              <w:widowControl/>
              <w:suppressLineNumbers w:val="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4</w:t>
            </w:r>
          </w:p>
        </w:tc>
        <w:tc>
          <w:tcPr>
            <w:tcW w:w="0" w:type="auto"/>
            <w:shd w:val="clear" w:color="auto" w:fill="auto"/>
            <w:vAlign w:val="center"/>
          </w:tcPr>
          <w:p w14:paraId="7E6C21FE">
            <w:pPr>
              <w:keepNext w:val="0"/>
              <w:keepLines w:val="0"/>
              <w:widowControl/>
              <w:suppressLineNumbers w:val="0"/>
              <w:jc w:val="left"/>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Cập nhật</w:t>
            </w:r>
          </w:p>
        </w:tc>
        <w:tc>
          <w:tcPr>
            <w:tcW w:w="0" w:type="auto"/>
            <w:shd w:val="clear" w:color="auto" w:fill="auto"/>
            <w:vAlign w:val="center"/>
          </w:tcPr>
          <w:p w14:paraId="7F6AA72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Cập nhật kết quả thắng/thua vào các nút đã đi qua.</w:t>
            </w:r>
          </w:p>
        </w:tc>
      </w:tr>
    </w:tbl>
    <w:p w14:paraId="0622D517">
      <w:pPr>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 </w:t>
      </w:r>
    </w:p>
    <w:p w14:paraId="6653B317">
      <w:pPr>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Công thức UCB1 được dùng để chọn hành động tiếp theo:</w:t>
      </w:r>
    </w:p>
    <w:p w14:paraId="7B1C29C9">
      <w:pPr>
        <w:jc w:val="both"/>
      </w:pPr>
      <w:r>
        <w:drawing>
          <wp:inline distT="0" distB="0" distL="114300" distR="114300">
            <wp:extent cx="3905250" cy="962025"/>
            <wp:effectExtent l="0" t="0" r="1143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905250" cy="962025"/>
                    </a:xfrm>
                    <a:prstGeom prst="rect">
                      <a:avLst/>
                    </a:prstGeom>
                    <a:noFill/>
                    <a:ln>
                      <a:noFill/>
                    </a:ln>
                  </pic:spPr>
                </pic:pic>
              </a:graphicData>
            </a:graphic>
          </wp:inline>
        </w:drawing>
      </w:r>
    </w:p>
    <w:p w14:paraId="552732FB">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w:t>
      </w:r>
      <w:r>
        <w:rPr>
          <w:rFonts w:hint="default" w:ascii="Times New Roman" w:hAnsi="Times New Roman" w:eastAsia="SimSun" w:cs="Times New Roman"/>
          <w:sz w:val="24"/>
          <w:szCs w:val="24"/>
          <w:vertAlign w:val="subscript"/>
        </w:rPr>
        <w:t>a</w:t>
      </w:r>
      <w:r>
        <w:rPr>
          <w:rFonts w:hint="default" w:ascii="Times New Roman" w:hAnsi="Times New Roman" w:eastAsia="SimSun" w:cs="Times New Roman"/>
          <w:sz w:val="24"/>
          <w:szCs w:val="24"/>
        </w:rPr>
        <w:t>​: tổng điểm (utility) của hành động a</w:t>
      </w:r>
    </w:p>
    <w:p w14:paraId="6EBFC753">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w:t>
      </w:r>
      <w:r>
        <w:rPr>
          <w:rFonts w:hint="default" w:ascii="Times New Roman" w:hAnsi="Times New Roman" w:eastAsia="SimSun" w:cs="Times New Roman"/>
          <w:sz w:val="24"/>
          <w:szCs w:val="24"/>
          <w:vertAlign w:val="subscript"/>
          <w:lang w:val="en-US"/>
        </w:rPr>
        <w:t>a</w:t>
      </w:r>
      <w:r>
        <w:rPr>
          <w:rFonts w:hint="default" w:ascii="Times New Roman" w:hAnsi="Times New Roman" w:eastAsia="SimSun" w:cs="Times New Roman"/>
          <w:sz w:val="24"/>
          <w:szCs w:val="24"/>
        </w:rPr>
        <w:t>​: số lần đã thử hành động a</w:t>
      </w:r>
    </w:p>
    <w:p w14:paraId="045F7170">
      <w:pPr>
        <w:jc w:val="both"/>
        <w:rPr>
          <w:rFonts w:hint="default" w:ascii="Times New Roman" w:hAnsi="Times New Roman" w:eastAsia="SimSun"/>
          <w:sz w:val="24"/>
          <w:szCs w:val="24"/>
        </w:rPr>
      </w:pPr>
      <w:r>
        <w:rPr>
          <w:rFonts w:hint="default" w:ascii="Times New Roman" w:hAnsi="Times New Roman" w:eastAsia="SimSun"/>
          <w:sz w:val="24"/>
          <w:szCs w:val="24"/>
        </w:rPr>
        <w:t>N: tổng số lượt mô phỏng toàn cục</w:t>
      </w:r>
    </w:p>
    <w:p w14:paraId="0332F08D">
      <w:pPr>
        <w:jc w:val="both"/>
        <w:rPr>
          <w:rFonts w:hint="default" w:ascii="Times New Roman" w:hAnsi="Times New Roman" w:eastAsia="SimSun" w:cs="Times New Roman"/>
          <w:sz w:val="24"/>
          <w:szCs w:val="24"/>
        </w:rPr>
      </w:pPr>
      <w:r>
        <w:rPr>
          <w:rFonts w:hint="default" w:ascii="Times New Roman" w:hAnsi="Times New Roman" w:eastAsia="SimSun"/>
          <w:sz w:val="24"/>
          <w:szCs w:val="24"/>
          <w:lang w:val="en-US"/>
        </w:rPr>
        <w:t xml:space="preserve">Suy ra </w:t>
      </w:r>
      <w:r>
        <w:rPr>
          <w:rFonts w:hint="default" w:ascii="Times New Roman" w:hAnsi="Times New Roman" w:eastAsia="SimSun" w:cs="Times New Roman"/>
          <w:sz w:val="24"/>
          <w:szCs w:val="24"/>
        </w:rPr>
        <w:t xml:space="preserve">hành động nào vừa có điểm trung bình cao </w:t>
      </w:r>
      <w:r>
        <w:rPr>
          <w:rStyle w:val="92"/>
          <w:rFonts w:hint="default" w:ascii="Times New Roman" w:hAnsi="Times New Roman" w:eastAsia="SimSun" w:cs="Times New Roman"/>
          <w:sz w:val="24"/>
          <w:szCs w:val="24"/>
        </w:rPr>
        <w:t>và</w:t>
      </w:r>
      <w:r>
        <w:rPr>
          <w:rFonts w:hint="default" w:ascii="Times New Roman" w:hAnsi="Times New Roman" w:eastAsia="SimSun" w:cs="Times New Roman"/>
          <w:sz w:val="24"/>
          <w:szCs w:val="24"/>
        </w:rPr>
        <w:t xml:space="preserve"> ít được thử sẽ được chọn để “khám phá thêm”</w:t>
      </w:r>
    </w:p>
    <w:p w14:paraId="4C6DA370">
      <w:pPr>
        <w:jc w:val="both"/>
        <w:rPr>
          <w:rFonts w:hint="default" w:ascii="Times New Roman" w:hAnsi="Times New Roman" w:eastAsia="SimSun" w:cs="Times New Roman"/>
          <w:sz w:val="24"/>
          <w:szCs w:val="24"/>
        </w:rPr>
      </w:pPr>
    </w:p>
    <w:p w14:paraId="71A04E86">
      <w:pPr>
        <w:numPr>
          <w:ilvl w:val="0"/>
          <w:numId w:val="11"/>
        </w:numPr>
        <w:jc w:val="both"/>
        <w:rPr>
          <w:rFonts w:hint="default" w:ascii="Times New Roman" w:hAnsi="Times New Roman" w:eastAsia="SimSun" w:cs="Times New Roman"/>
          <w:b/>
          <w:bCs/>
          <w:sz w:val="40"/>
          <w:szCs w:val="40"/>
          <w:lang w:val="en-US"/>
        </w:rPr>
      </w:pPr>
      <w:r>
        <w:rPr>
          <w:rFonts w:hint="default" w:ascii="Times New Roman" w:hAnsi="Times New Roman" w:eastAsia="SimSun"/>
          <w:b/>
          <w:bCs/>
          <w:sz w:val="40"/>
          <w:szCs w:val="40"/>
          <w:lang w:val="en-US"/>
        </w:rPr>
        <w:t>Simulate playouts</w:t>
      </w:r>
    </w:p>
    <w:p w14:paraId="4E121281">
      <w:pPr>
        <w:numPr>
          <w:ilvl w:val="0"/>
          <w:numId w:val="0"/>
        </w:numPr>
        <w:jc w:val="both"/>
        <w:rPr>
          <w:rFonts w:hint="default" w:ascii="Times New Roman" w:hAnsi="Times New Roman" w:eastAsia="SimSun"/>
          <w:b/>
          <w:bCs/>
          <w:sz w:val="40"/>
          <w:szCs w:val="40"/>
          <w:lang w:val="en-US"/>
        </w:rPr>
      </w:pPr>
      <w:r>
        <w:rPr>
          <w:rFonts w:hint="default" w:ascii="Times New Roman" w:hAnsi="Times New Roman" w:eastAsia="SimSun"/>
          <w:b/>
          <w:bCs/>
          <w:sz w:val="40"/>
          <w:szCs w:val="40"/>
          <w:lang w:val="en-US"/>
        </w:rPr>
        <w:t>Hàm playout(state, action, player):</w:t>
      </w:r>
    </w:p>
    <w:p w14:paraId="1A6FED73">
      <w:pPr>
        <w:numPr>
          <w:ilvl w:val="0"/>
          <w:numId w:val="0"/>
        </w:numPr>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 xml:space="preserve">- </w:t>
      </w:r>
      <w:r>
        <w:rPr>
          <w:rFonts w:hint="default" w:ascii="Times New Roman" w:hAnsi="Times New Roman" w:eastAsia="SimSun"/>
          <w:b w:val="0"/>
          <w:bCs w:val="0"/>
          <w:sz w:val="24"/>
          <w:szCs w:val="24"/>
          <w:lang w:val="en-US"/>
        </w:rPr>
        <w:t>Mô phỏng ván cờ bắt đầu từ nước đi action.</w:t>
      </w:r>
    </w:p>
    <w:p w14:paraId="694E0E1E">
      <w:pPr>
        <w:numPr>
          <w:ilvl w:val="0"/>
          <w:numId w:val="0"/>
        </w:numPr>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Dùng </w:t>
      </w:r>
      <w:r>
        <w:rPr>
          <w:rFonts w:hint="default" w:ascii="Times New Roman" w:hAnsi="Times New Roman" w:eastAsia="SimSun"/>
          <w:b/>
          <w:bCs/>
          <w:sz w:val="24"/>
          <w:szCs w:val="24"/>
          <w:lang w:val="en-US"/>
        </w:rPr>
        <w:t>np.random.choice(actions(state))</w:t>
      </w:r>
      <w:r>
        <w:rPr>
          <w:rFonts w:hint="default" w:ascii="Times New Roman" w:hAnsi="Times New Roman" w:eastAsia="SimSun"/>
          <w:b w:val="0"/>
          <w:bCs w:val="0"/>
          <w:sz w:val="24"/>
          <w:szCs w:val="24"/>
          <w:lang w:val="en-US"/>
        </w:rPr>
        <w:t xml:space="preserve"> để chọn ngẫu nhiên bước tiếp theo.</w:t>
      </w:r>
    </w:p>
    <w:p w14:paraId="771398D7">
      <w:pPr>
        <w:numPr>
          <w:ilvl w:val="0"/>
          <w:numId w:val="0"/>
        </w:numPr>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Dừng khi utility(state, player) != None (tức là game kết thúc).</w:t>
      </w:r>
    </w:p>
    <w:p w14:paraId="61E90411">
      <w:pPr>
        <w:numPr>
          <w:ilvl w:val="0"/>
          <w:numId w:val="0"/>
        </w:numPr>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Trả về điểm kết quả (thắng = 1, thua = -1, hòa = 0).</w:t>
      </w:r>
    </w:p>
    <w:p w14:paraId="49B107AA">
      <w:pPr>
        <w:numPr>
          <w:ilvl w:val="0"/>
          <w:numId w:val="0"/>
        </w:numPr>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Tác dụng: dùng để ước lượng chất lượng của một hành động bằng cách mô phỏng ngẫu nhiên nhiều lần.</w:t>
      </w:r>
    </w:p>
    <w:p w14:paraId="3CE2020E">
      <w:pPr>
        <w:numPr>
          <w:ilvl w:val="0"/>
          <w:numId w:val="0"/>
        </w:numPr>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OUTPUT:</w:t>
      </w:r>
    </w:p>
    <w:p w14:paraId="63E15788">
      <w:pPr>
        <w:numPr>
          <w:ilvl w:val="0"/>
          <w:numId w:val="0"/>
        </w:numPr>
        <w:jc w:val="both"/>
      </w:pPr>
      <w:r>
        <w:drawing>
          <wp:inline distT="0" distB="0" distL="114300" distR="114300">
            <wp:extent cx="4876800" cy="237172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876800" cy="2371725"/>
                    </a:xfrm>
                    <a:prstGeom prst="rect">
                      <a:avLst/>
                    </a:prstGeom>
                    <a:noFill/>
                    <a:ln>
                      <a:noFill/>
                    </a:ln>
                  </pic:spPr>
                </pic:pic>
              </a:graphicData>
            </a:graphic>
          </wp:inline>
        </w:drawing>
      </w:r>
    </w:p>
    <w:p w14:paraId="0ED6F1C0">
      <w:pPr>
        <w:numPr>
          <w:ilvl w:val="0"/>
          <w:numId w:val="0"/>
        </w:numPr>
        <w:jc w:val="both"/>
      </w:pPr>
    </w:p>
    <w:p w14:paraId="4097350E">
      <w:pPr>
        <w:numPr>
          <w:ilvl w:val="0"/>
          <w:numId w:val="11"/>
        </w:numPr>
        <w:ind w:left="0" w:leftChars="0" w:firstLine="0" w:firstLineChars="0"/>
        <w:jc w:val="both"/>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Upper Confidence Bound Applied to Trees (Restricted to Depth 1)</w:t>
      </w:r>
    </w:p>
    <w:p w14:paraId="52ACB417">
      <w:pPr>
        <w:numPr>
          <w:ilvl w:val="0"/>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Đây là thuật toán chính thực hiện MCTS (phiên bản giới hạn độ sâu 1)</w:t>
      </w:r>
    </w:p>
    <w:p w14:paraId="0CC829E8">
      <w:pPr>
        <w:numPr>
          <w:ilvl w:val="0"/>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Vòng lặp N lần:</w:t>
      </w:r>
    </w:p>
    <w:p w14:paraId="6B645DC9">
      <w:pPr>
        <w:numPr>
          <w:ilvl w:val="0"/>
          <w:numId w:val="0"/>
        </w:numPr>
        <w:ind w:leftChars="0"/>
        <w:jc w:val="both"/>
        <w:rPr>
          <w:rFonts w:hint="default" w:ascii="Times New Roman" w:hAnsi="Times New Roman"/>
          <w:b w:val="0"/>
          <w:bCs w:val="0"/>
          <w:sz w:val="24"/>
          <w:szCs w:val="24"/>
          <w:lang w:val="en-US"/>
        </w:rPr>
      </w:pPr>
    </w:p>
    <w:p w14:paraId="766CE838">
      <w:pPr>
        <w:numPr>
          <w:ilvl w:val="0"/>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Select: chọn hành động có UCB1 lớn nhất.</w:t>
      </w:r>
    </w:p>
    <w:p w14:paraId="7E0D868C">
      <w:pPr>
        <w:numPr>
          <w:ilvl w:val="0"/>
          <w:numId w:val="0"/>
        </w:numPr>
        <w:ind w:leftChars="0"/>
        <w:jc w:val="both"/>
        <w:rPr>
          <w:rFonts w:hint="default" w:ascii="Times New Roman" w:hAnsi="Times New Roman"/>
          <w:b w:val="0"/>
          <w:bCs w:val="0"/>
          <w:sz w:val="24"/>
          <w:szCs w:val="24"/>
          <w:lang w:val="en-US"/>
        </w:rPr>
      </w:pPr>
    </w:p>
    <w:p w14:paraId="25892497">
      <w:pPr>
        <w:numPr>
          <w:ilvl w:val="0"/>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Simulate: chạy playout() để lấy kết quả thắng/thua.</w:t>
      </w:r>
    </w:p>
    <w:p w14:paraId="6AE24381">
      <w:pPr>
        <w:numPr>
          <w:ilvl w:val="0"/>
          <w:numId w:val="0"/>
        </w:numPr>
        <w:ind w:leftChars="0"/>
        <w:jc w:val="both"/>
        <w:rPr>
          <w:rFonts w:hint="default" w:ascii="Times New Roman" w:hAnsi="Times New Roman"/>
          <w:b w:val="0"/>
          <w:bCs w:val="0"/>
          <w:sz w:val="24"/>
          <w:szCs w:val="24"/>
          <w:lang w:val="en-US"/>
        </w:rPr>
      </w:pPr>
    </w:p>
    <w:p w14:paraId="5E12CD7D">
      <w:pPr>
        <w:numPr>
          <w:ilvl w:val="0"/>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Backpropagate: cập nhật u[action], n[action].</w:t>
      </w:r>
    </w:p>
    <w:p w14:paraId="3275315E">
      <w:pPr>
        <w:numPr>
          <w:ilvl w:val="0"/>
          <w:numId w:val="0"/>
        </w:numPr>
        <w:ind w:leftChars="0"/>
        <w:jc w:val="both"/>
        <w:rPr>
          <w:rFonts w:hint="default" w:ascii="Times New Roman" w:hAnsi="Times New Roman"/>
          <w:b w:val="0"/>
          <w:bCs w:val="0"/>
          <w:sz w:val="24"/>
          <w:szCs w:val="24"/>
          <w:lang w:val="en-US"/>
        </w:rPr>
      </w:pPr>
    </w:p>
    <w:p w14:paraId="6482E867">
      <w:pPr>
        <w:numPr>
          <w:ilvl w:val="0"/>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Cập nhật lại UCB1 cho tất cả hành động.</w:t>
      </w:r>
    </w:p>
    <w:p w14:paraId="4C13CEBB">
      <w:pPr>
        <w:numPr>
          <w:ilvl w:val="0"/>
          <w:numId w:val="0"/>
        </w:numPr>
        <w:ind w:leftChars="0"/>
        <w:jc w:val="both"/>
        <w:rPr>
          <w:rFonts w:hint="default" w:ascii="Times New Roman" w:hAnsi="Times New Roman"/>
          <w:b w:val="0"/>
          <w:bCs w:val="0"/>
          <w:sz w:val="24"/>
          <w:szCs w:val="24"/>
          <w:lang w:val="en-US"/>
        </w:rPr>
      </w:pPr>
    </w:p>
    <w:p w14:paraId="62B56C32">
      <w:pPr>
        <w:numPr>
          <w:ilvl w:val="0"/>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Cuối cùng, chọn hành động có nhiều lượt mô phỏng nhất (max(n)) làm hành động tối ưu.</w:t>
      </w:r>
    </w:p>
    <w:p w14:paraId="5FD14254">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board = empty_board()</w:t>
      </w:r>
    </w:p>
    <w:p w14:paraId="51167B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display(board)</w:t>
      </w:r>
    </w:p>
    <w:p w14:paraId="2091A1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p>
    <w:p w14:paraId="7F5716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 xml:space="preserve">%timeit </w:t>
      </w:r>
      <w:r>
        <w:rPr>
          <w:rFonts w:hint="default" w:ascii="Consolas" w:hAnsi="Consolas" w:eastAsia="Consolas" w:cs="Consolas"/>
          <w:b w:val="0"/>
          <w:bCs w:val="0"/>
          <w:color w:val="000000"/>
          <w:kern w:val="0"/>
          <w:sz w:val="16"/>
          <w:szCs w:val="16"/>
          <w:shd w:val="clear" w:fill="FFFFFF"/>
          <w:lang w:val="en-US" w:eastAsia="zh-CN" w:bidi="ar"/>
        </w:rPr>
        <w:t xml:space="preserve">-n </w:t>
      </w:r>
      <w:r>
        <w:rPr>
          <w:rFonts w:hint="default" w:ascii="Consolas" w:hAnsi="Consolas" w:eastAsia="Consolas" w:cs="Consolas"/>
          <w:b w:val="0"/>
          <w:bCs w:val="0"/>
          <w:color w:val="116644"/>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-r </w:t>
      </w:r>
      <w:r>
        <w:rPr>
          <w:rFonts w:hint="default" w:ascii="Consolas" w:hAnsi="Consolas" w:eastAsia="Consolas" w:cs="Consolas"/>
          <w:b w:val="0"/>
          <w:bCs w:val="0"/>
          <w:color w:val="116644"/>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UCT_depth1(board, N = </w:t>
      </w:r>
      <w:r>
        <w:rPr>
          <w:rFonts w:hint="default" w:ascii="Consolas" w:hAnsi="Consolas" w:eastAsia="Consolas" w:cs="Consolas"/>
          <w:b w:val="0"/>
          <w:bCs w:val="0"/>
          <w:color w:val="116644"/>
          <w:kern w:val="0"/>
          <w:sz w:val="16"/>
          <w:szCs w:val="16"/>
          <w:shd w:val="clear" w:fill="FFFFFF"/>
          <w:lang w:val="en-US" w:eastAsia="zh-CN" w:bidi="ar"/>
        </w:rPr>
        <w:t>1000</w:t>
      </w:r>
      <w:r>
        <w:rPr>
          <w:rFonts w:hint="default" w:ascii="Consolas" w:hAnsi="Consolas" w:eastAsia="Consolas" w:cs="Consolas"/>
          <w:b w:val="0"/>
          <w:bCs w:val="0"/>
          <w:color w:val="000000"/>
          <w:kern w:val="0"/>
          <w:sz w:val="16"/>
          <w:szCs w:val="16"/>
          <w:shd w:val="clear" w:fill="FFFFFF"/>
          <w:lang w:val="en-US" w:eastAsia="zh-CN" w:bidi="ar"/>
        </w:rPr>
        <w:t>)</w:t>
      </w:r>
    </w:p>
    <w:p w14:paraId="3018D751">
      <w:pPr>
        <w:numPr>
          <w:ilvl w:val="0"/>
          <w:numId w:val="0"/>
        </w:numPr>
        <w:ind w:leftChars="0"/>
        <w:jc w:val="both"/>
        <w:rPr>
          <w:rFonts w:hint="default" w:ascii="Times New Roman" w:hAnsi="Times New Roman"/>
          <w:b w:val="0"/>
          <w:bCs w:val="0"/>
          <w:sz w:val="24"/>
          <w:szCs w:val="24"/>
          <w:lang w:val="en-US"/>
        </w:rPr>
      </w:pPr>
    </w:p>
    <w:p w14:paraId="6E9E7BF1">
      <w:pPr>
        <w:numPr>
          <w:ilvl w:val="0"/>
          <w:numId w:val="0"/>
        </w:numPr>
        <w:ind w:leftChars="0"/>
        <w:jc w:val="both"/>
        <w:rPr>
          <w:rFonts w:hint="default" w:ascii="Times New Roman" w:hAnsi="Times New Roman"/>
          <w:b w:val="0"/>
          <w:bCs w:val="0"/>
          <w:sz w:val="24"/>
          <w:szCs w:val="24"/>
          <w:lang w:val="en-US"/>
        </w:rPr>
      </w:pPr>
    </w:p>
    <w:p w14:paraId="413E0407">
      <w:pPr>
        <w:numPr>
          <w:ilvl w:val="0"/>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OUTPUT:</w:t>
      </w:r>
    </w:p>
    <w:p w14:paraId="0066F9D8">
      <w:pPr>
        <w:numPr>
          <w:ilvl w:val="0"/>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drawing>
          <wp:inline distT="0" distB="0" distL="114300" distR="114300">
            <wp:extent cx="5756910" cy="3113405"/>
            <wp:effectExtent l="0" t="0" r="3810" b="10795"/>
            <wp:docPr id="6" name="Picture 6" descr="Screenshot 2025-10-21 21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0-21 210256"/>
                    <pic:cNvPicPr>
                      <a:picLocks noChangeAspect="1"/>
                    </pic:cNvPicPr>
                  </pic:nvPicPr>
                  <pic:blipFill>
                    <a:blip r:embed="rId6"/>
                    <a:stretch>
                      <a:fillRect/>
                    </a:stretch>
                  </pic:blipFill>
                  <pic:spPr>
                    <a:xfrm>
                      <a:off x="0" y="0"/>
                      <a:ext cx="5756910" cy="3113405"/>
                    </a:xfrm>
                    <a:prstGeom prst="rect">
                      <a:avLst/>
                    </a:prstGeom>
                  </pic:spPr>
                </pic:pic>
              </a:graphicData>
            </a:graphic>
          </wp:inline>
        </w:drawing>
      </w:r>
    </w:p>
    <w:p w14:paraId="1CFCD907">
      <w:pPr>
        <w:numPr>
          <w:ilvl w:val="0"/>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Bàn cờ ban đầu chưa có ai đánh nên [‘ ‘,’ ‘, ‘ ‘, ‘ ‘, ‘ ‘,’ ‘,’ ‘, ‘ ‘]</w:t>
      </w:r>
    </w:p>
    <w:p w14:paraId="658CA25B">
      <w:pPr>
        <w:numPr>
          <w:ilvl w:val="0"/>
          <w:numId w:val="0"/>
        </w:numPr>
        <w:ind w:leftChars="0"/>
        <w:jc w:val="both"/>
        <w:rPr>
          <w:rFonts w:hint="default" w:ascii="Times New Roman" w:hAnsi="Times New Roman"/>
          <w:b w:val="0"/>
          <w:bCs w:val="0"/>
          <w:sz w:val="24"/>
          <w:szCs w:val="24"/>
          <w:lang w:val="en-US"/>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4"/>
        <w:gridCol w:w="1295"/>
        <w:gridCol w:w="1654"/>
        <w:gridCol w:w="996"/>
        <w:gridCol w:w="3774"/>
      </w:tblGrid>
      <w:tr w14:paraId="1FA44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05B1A9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action</w:t>
            </w:r>
          </w:p>
        </w:tc>
        <w:tc>
          <w:tcPr>
            <w:tcW w:w="0" w:type="auto"/>
            <w:shd w:val="clear" w:color="auto" w:fill="auto"/>
            <w:vAlign w:val="center"/>
          </w:tcPr>
          <w:p w14:paraId="0D00E18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total utility</w:t>
            </w:r>
          </w:p>
        </w:tc>
        <w:tc>
          <w:tcPr>
            <w:tcW w:w="1624" w:type="dxa"/>
            <w:shd w:val="clear" w:color="auto" w:fill="auto"/>
            <w:vAlign w:val="center"/>
          </w:tcPr>
          <w:p w14:paraId="7B8E469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 of playouts</w:t>
            </w:r>
          </w:p>
        </w:tc>
        <w:tc>
          <w:tcPr>
            <w:tcW w:w="966" w:type="dxa"/>
            <w:shd w:val="clear" w:color="auto" w:fill="auto"/>
            <w:vAlign w:val="center"/>
          </w:tcPr>
          <w:p w14:paraId="745542F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UCB1</w:t>
            </w:r>
          </w:p>
        </w:tc>
        <w:tc>
          <w:tcPr>
            <w:tcW w:w="3729" w:type="dxa"/>
            <w:shd w:val="clear" w:color="auto" w:fill="auto"/>
            <w:vAlign w:val="center"/>
          </w:tcPr>
          <w:p w14:paraId="451CD23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Nhận xét</w:t>
            </w:r>
          </w:p>
        </w:tc>
      </w:tr>
      <w:tr w14:paraId="00EDF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34FBE9">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w:t>
            </w:r>
          </w:p>
        </w:tc>
        <w:tc>
          <w:tcPr>
            <w:tcW w:w="0" w:type="auto"/>
            <w:shd w:val="clear" w:color="auto" w:fill="auto"/>
            <w:vAlign w:val="center"/>
          </w:tcPr>
          <w:p w14:paraId="2EC5E24B">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38</w:t>
            </w:r>
          </w:p>
        </w:tc>
        <w:tc>
          <w:tcPr>
            <w:tcW w:w="1624" w:type="dxa"/>
            <w:shd w:val="clear" w:color="auto" w:fill="auto"/>
            <w:vAlign w:val="center"/>
          </w:tcPr>
          <w:p w14:paraId="7F12A20D">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110</w:t>
            </w:r>
          </w:p>
        </w:tc>
        <w:tc>
          <w:tcPr>
            <w:tcW w:w="966" w:type="dxa"/>
            <w:shd w:val="clear" w:color="auto" w:fill="auto"/>
            <w:vAlign w:val="center"/>
          </w:tcPr>
          <w:p w14:paraId="214AB46F">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0.6998</w:t>
            </w:r>
          </w:p>
        </w:tc>
        <w:tc>
          <w:tcPr>
            <w:tcW w:w="3729" w:type="dxa"/>
            <w:shd w:val="clear" w:color="auto" w:fill="auto"/>
            <w:vAlign w:val="center"/>
          </w:tcPr>
          <w:p w14:paraId="16BE055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Hiệu quả trung bình</w:t>
            </w:r>
          </w:p>
        </w:tc>
      </w:tr>
      <w:tr w14:paraId="54F9F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525F69">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c>
          <w:tcPr>
            <w:tcW w:w="0" w:type="auto"/>
            <w:shd w:val="clear" w:color="auto" w:fill="auto"/>
            <w:vAlign w:val="center"/>
          </w:tcPr>
          <w:p w14:paraId="722F7C5D">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28</w:t>
            </w:r>
          </w:p>
        </w:tc>
        <w:tc>
          <w:tcPr>
            <w:tcW w:w="1624" w:type="dxa"/>
            <w:shd w:val="clear" w:color="auto" w:fill="auto"/>
            <w:vAlign w:val="center"/>
          </w:tcPr>
          <w:p w14:paraId="43515620">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91</w:t>
            </w:r>
          </w:p>
        </w:tc>
        <w:tc>
          <w:tcPr>
            <w:tcW w:w="966" w:type="dxa"/>
            <w:shd w:val="clear" w:color="auto" w:fill="auto"/>
            <w:vAlign w:val="center"/>
          </w:tcPr>
          <w:p w14:paraId="7BD10DA6">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0.6973</w:t>
            </w:r>
          </w:p>
        </w:tc>
        <w:tc>
          <w:tcPr>
            <w:tcW w:w="3729" w:type="dxa"/>
            <w:shd w:val="clear" w:color="auto" w:fill="auto"/>
            <w:vAlign w:val="center"/>
          </w:tcPr>
          <w:p w14:paraId="7E5A291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Trung bình</w:t>
            </w:r>
          </w:p>
        </w:tc>
      </w:tr>
      <w:tr w14:paraId="7A59A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B85971">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c>
          <w:tcPr>
            <w:tcW w:w="0" w:type="auto"/>
            <w:shd w:val="clear" w:color="auto" w:fill="auto"/>
            <w:vAlign w:val="center"/>
          </w:tcPr>
          <w:p w14:paraId="229FD89B">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26</w:t>
            </w:r>
          </w:p>
        </w:tc>
        <w:tc>
          <w:tcPr>
            <w:tcW w:w="1624" w:type="dxa"/>
            <w:shd w:val="clear" w:color="auto" w:fill="auto"/>
            <w:vAlign w:val="center"/>
          </w:tcPr>
          <w:p w14:paraId="229F44E1">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87</w:t>
            </w:r>
          </w:p>
        </w:tc>
        <w:tc>
          <w:tcPr>
            <w:tcW w:w="966" w:type="dxa"/>
            <w:shd w:val="clear" w:color="auto" w:fill="auto"/>
            <w:vAlign w:val="center"/>
          </w:tcPr>
          <w:p w14:paraId="05D77A3C">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0.6973</w:t>
            </w:r>
          </w:p>
        </w:tc>
        <w:tc>
          <w:tcPr>
            <w:tcW w:w="3729" w:type="dxa"/>
            <w:shd w:val="clear" w:color="auto" w:fill="auto"/>
            <w:vAlign w:val="center"/>
          </w:tcPr>
          <w:p w14:paraId="243B76F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Trung bình</w:t>
            </w:r>
          </w:p>
        </w:tc>
      </w:tr>
      <w:tr w14:paraId="0A433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3D305B">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c>
          <w:tcPr>
            <w:tcW w:w="0" w:type="auto"/>
            <w:shd w:val="clear" w:color="auto" w:fill="auto"/>
            <w:vAlign w:val="center"/>
          </w:tcPr>
          <w:p w14:paraId="2AF1E817">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7</w:t>
            </w:r>
          </w:p>
        </w:tc>
        <w:tc>
          <w:tcPr>
            <w:tcW w:w="1624" w:type="dxa"/>
            <w:shd w:val="clear" w:color="auto" w:fill="auto"/>
            <w:vAlign w:val="center"/>
          </w:tcPr>
          <w:p w14:paraId="7572762C">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46</w:t>
            </w:r>
          </w:p>
        </w:tc>
        <w:tc>
          <w:tcPr>
            <w:tcW w:w="966" w:type="dxa"/>
            <w:shd w:val="clear" w:color="auto" w:fill="auto"/>
            <w:vAlign w:val="center"/>
          </w:tcPr>
          <w:p w14:paraId="5CE6C4AA">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0.7002</w:t>
            </w:r>
          </w:p>
        </w:tc>
        <w:tc>
          <w:tcPr>
            <w:tcW w:w="3729" w:type="dxa"/>
            <w:shd w:val="clear" w:color="auto" w:fill="auto"/>
            <w:vAlign w:val="center"/>
          </w:tcPr>
          <w:p w14:paraId="6A362ED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Thấp (ít được chọn)</w:t>
            </w:r>
          </w:p>
        </w:tc>
      </w:tr>
      <w:tr w14:paraId="2AB44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C99D5E">
            <w:pPr>
              <w:keepNext w:val="0"/>
              <w:keepLines w:val="0"/>
              <w:widowControl/>
              <w:suppressLineNumbers w:val="0"/>
              <w:jc w:val="center"/>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4</w:t>
            </w:r>
          </w:p>
        </w:tc>
        <w:tc>
          <w:tcPr>
            <w:tcW w:w="0" w:type="auto"/>
            <w:shd w:val="clear" w:color="auto" w:fill="auto"/>
            <w:vAlign w:val="center"/>
          </w:tcPr>
          <w:p w14:paraId="7F9E7B9D">
            <w:pPr>
              <w:keepNext w:val="0"/>
              <w:keepLines w:val="0"/>
              <w:widowControl/>
              <w:suppressLineNumbers w:val="0"/>
              <w:jc w:val="center"/>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238</w:t>
            </w:r>
          </w:p>
        </w:tc>
        <w:tc>
          <w:tcPr>
            <w:tcW w:w="1624" w:type="dxa"/>
            <w:shd w:val="clear" w:color="auto" w:fill="auto"/>
            <w:vAlign w:val="center"/>
          </w:tcPr>
          <w:p w14:paraId="6230E369">
            <w:pPr>
              <w:keepNext w:val="0"/>
              <w:keepLines w:val="0"/>
              <w:widowControl/>
              <w:suppressLineNumbers w:val="0"/>
              <w:jc w:val="center"/>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448</w:t>
            </w:r>
          </w:p>
        </w:tc>
        <w:tc>
          <w:tcPr>
            <w:tcW w:w="966" w:type="dxa"/>
            <w:shd w:val="clear" w:color="auto" w:fill="auto"/>
            <w:vAlign w:val="center"/>
          </w:tcPr>
          <w:p w14:paraId="6129615F">
            <w:pPr>
              <w:keepNext w:val="0"/>
              <w:keepLines w:val="0"/>
              <w:widowControl/>
              <w:suppressLineNumbers w:val="0"/>
              <w:jc w:val="center"/>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0.7068</w:t>
            </w:r>
          </w:p>
        </w:tc>
        <w:tc>
          <w:tcPr>
            <w:tcW w:w="3729" w:type="dxa"/>
            <w:shd w:val="clear" w:color="auto" w:fill="auto"/>
            <w:vAlign w:val="center"/>
          </w:tcPr>
          <w:p w14:paraId="51733D64">
            <w:pPr>
              <w:keepNext w:val="0"/>
              <w:keepLines w:val="0"/>
              <w:widowControl/>
              <w:suppressLineNumbers w:val="0"/>
              <w:jc w:val="left"/>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Cao nhất — hành động tốt nhất</w:t>
            </w:r>
          </w:p>
        </w:tc>
      </w:tr>
      <w:tr w14:paraId="464F6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4DC23F">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c>
          <w:tcPr>
            <w:tcW w:w="0" w:type="auto"/>
            <w:shd w:val="clear" w:color="auto" w:fill="auto"/>
            <w:vAlign w:val="center"/>
          </w:tcPr>
          <w:p w14:paraId="25E080B4">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c>
          <w:tcPr>
            <w:tcW w:w="1624" w:type="dxa"/>
            <w:shd w:val="clear" w:color="auto" w:fill="auto"/>
            <w:vAlign w:val="center"/>
          </w:tcPr>
          <w:p w14:paraId="3B4DBC52">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14</w:t>
            </w:r>
          </w:p>
        </w:tc>
        <w:tc>
          <w:tcPr>
            <w:tcW w:w="966" w:type="dxa"/>
            <w:shd w:val="clear" w:color="auto" w:fill="auto"/>
            <w:vAlign w:val="center"/>
          </w:tcPr>
          <w:p w14:paraId="7F0F0F12">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0.6362</w:t>
            </w:r>
          </w:p>
        </w:tc>
        <w:tc>
          <w:tcPr>
            <w:tcW w:w="3729" w:type="dxa"/>
            <w:shd w:val="clear" w:color="auto" w:fill="auto"/>
            <w:vAlign w:val="center"/>
          </w:tcPr>
          <w:p w14:paraId="6C98631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Tệ</w:t>
            </w:r>
          </w:p>
        </w:tc>
      </w:tr>
      <w:tr w14:paraId="3A46E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5993EE">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6</w:t>
            </w:r>
          </w:p>
        </w:tc>
        <w:tc>
          <w:tcPr>
            <w:tcW w:w="0" w:type="auto"/>
            <w:shd w:val="clear" w:color="auto" w:fill="auto"/>
            <w:vAlign w:val="center"/>
          </w:tcPr>
          <w:p w14:paraId="7EFC028C">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25</w:t>
            </w:r>
          </w:p>
        </w:tc>
        <w:tc>
          <w:tcPr>
            <w:tcW w:w="1624" w:type="dxa"/>
            <w:shd w:val="clear" w:color="auto" w:fill="auto"/>
            <w:vAlign w:val="center"/>
          </w:tcPr>
          <w:p w14:paraId="3A0360A8">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86</w:t>
            </w:r>
          </w:p>
        </w:tc>
        <w:tc>
          <w:tcPr>
            <w:tcW w:w="966" w:type="dxa"/>
            <w:shd w:val="clear" w:color="auto" w:fill="auto"/>
            <w:vAlign w:val="center"/>
          </w:tcPr>
          <w:p w14:paraId="7B091375">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0.6915</w:t>
            </w:r>
          </w:p>
        </w:tc>
        <w:tc>
          <w:tcPr>
            <w:tcW w:w="3729" w:type="dxa"/>
            <w:shd w:val="clear" w:color="auto" w:fill="auto"/>
            <w:vAlign w:val="center"/>
          </w:tcPr>
          <w:p w14:paraId="3D2AA75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Trung bình</w:t>
            </w:r>
          </w:p>
        </w:tc>
      </w:tr>
      <w:tr w14:paraId="590E9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17A4DF">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7</w:t>
            </w:r>
          </w:p>
        </w:tc>
        <w:tc>
          <w:tcPr>
            <w:tcW w:w="0" w:type="auto"/>
            <w:shd w:val="clear" w:color="auto" w:fill="auto"/>
            <w:vAlign w:val="center"/>
          </w:tcPr>
          <w:p w14:paraId="2CAAD8BC">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c>
          <w:tcPr>
            <w:tcW w:w="1624" w:type="dxa"/>
            <w:shd w:val="clear" w:color="auto" w:fill="auto"/>
            <w:vAlign w:val="center"/>
          </w:tcPr>
          <w:p w14:paraId="5516AF5E">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33</w:t>
            </w:r>
          </w:p>
        </w:tc>
        <w:tc>
          <w:tcPr>
            <w:tcW w:w="966" w:type="dxa"/>
            <w:shd w:val="clear" w:color="auto" w:fill="auto"/>
            <w:vAlign w:val="center"/>
          </w:tcPr>
          <w:p w14:paraId="552DD07F">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0.6773</w:t>
            </w:r>
          </w:p>
        </w:tc>
        <w:tc>
          <w:tcPr>
            <w:tcW w:w="3729" w:type="dxa"/>
            <w:shd w:val="clear" w:color="auto" w:fill="auto"/>
            <w:vAlign w:val="center"/>
          </w:tcPr>
          <w:p w14:paraId="14F8D22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Thấp</w:t>
            </w:r>
          </w:p>
        </w:tc>
      </w:tr>
      <w:tr w14:paraId="115BA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1D6DA8">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w:t>
            </w:r>
          </w:p>
        </w:tc>
        <w:tc>
          <w:tcPr>
            <w:tcW w:w="0" w:type="auto"/>
            <w:shd w:val="clear" w:color="auto" w:fill="auto"/>
            <w:vAlign w:val="center"/>
          </w:tcPr>
          <w:p w14:paraId="682201F4">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24</w:t>
            </w:r>
          </w:p>
        </w:tc>
        <w:tc>
          <w:tcPr>
            <w:tcW w:w="1624" w:type="dxa"/>
            <w:shd w:val="clear" w:color="auto" w:fill="auto"/>
            <w:vAlign w:val="center"/>
          </w:tcPr>
          <w:p w14:paraId="79064290">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85</w:t>
            </w:r>
          </w:p>
        </w:tc>
        <w:tc>
          <w:tcPr>
            <w:tcW w:w="966" w:type="dxa"/>
            <w:shd w:val="clear" w:color="auto" w:fill="auto"/>
            <w:vAlign w:val="center"/>
          </w:tcPr>
          <w:p w14:paraId="04CACDAF">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0.6855</w:t>
            </w:r>
          </w:p>
        </w:tc>
        <w:tc>
          <w:tcPr>
            <w:tcW w:w="3729" w:type="dxa"/>
            <w:shd w:val="clear" w:color="auto" w:fill="auto"/>
            <w:vAlign w:val="center"/>
          </w:tcPr>
          <w:p w14:paraId="51D65EE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Trung bình</w:t>
            </w:r>
          </w:p>
        </w:tc>
      </w:tr>
    </w:tbl>
    <w:p w14:paraId="5C974339">
      <w:pPr>
        <w:numPr>
          <w:ilvl w:val="0"/>
          <w:numId w:val="0"/>
        </w:numPr>
        <w:ind w:leftChars="0"/>
        <w:jc w:val="both"/>
        <w:rPr>
          <w:rFonts w:hint="default" w:ascii="Times New Roman" w:hAnsi="Times New Roman"/>
          <w:b w:val="0"/>
          <w:bCs w:val="0"/>
          <w:sz w:val="24"/>
          <w:szCs w:val="24"/>
          <w:lang w:val="en-US"/>
        </w:rPr>
      </w:pPr>
    </w:p>
    <w:p w14:paraId="6CA85131">
      <w:pPr>
        <w:numPr>
          <w:ilvl w:val="0"/>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Trong đó:</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0"/>
        <w:gridCol w:w="7381"/>
      </w:tblGrid>
      <w:tr w14:paraId="6AF4A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735" w:type="dxa"/>
            <w:shd w:val="clear" w:color="auto" w:fill="auto"/>
            <w:vAlign w:val="center"/>
          </w:tcPr>
          <w:p w14:paraId="3FDF4F4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Cột</w:t>
            </w:r>
          </w:p>
        </w:tc>
        <w:tc>
          <w:tcPr>
            <w:tcW w:w="7336" w:type="dxa"/>
            <w:shd w:val="clear" w:color="auto" w:fill="auto"/>
            <w:vAlign w:val="center"/>
          </w:tcPr>
          <w:p w14:paraId="7ABAE18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Ý nghĩa</w:t>
            </w:r>
          </w:p>
        </w:tc>
      </w:tr>
      <w:tr w14:paraId="5B263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35" w:type="dxa"/>
            <w:shd w:val="clear" w:color="auto" w:fill="auto"/>
            <w:vAlign w:val="center"/>
          </w:tcPr>
          <w:p w14:paraId="1BB71C35">
            <w:pPr>
              <w:keepNext w:val="0"/>
              <w:keepLines w:val="0"/>
              <w:widowControl/>
              <w:suppressLineNumbers w:val="0"/>
              <w:jc w:val="left"/>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action</w:t>
            </w:r>
          </w:p>
        </w:tc>
        <w:tc>
          <w:tcPr>
            <w:tcW w:w="7336" w:type="dxa"/>
            <w:shd w:val="clear" w:color="auto" w:fill="auto"/>
            <w:vAlign w:val="center"/>
          </w:tcPr>
          <w:p w14:paraId="31AB9F6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Vị trí trên bàn cờ (0 đến 8).</w:t>
            </w:r>
          </w:p>
        </w:tc>
      </w:tr>
      <w:tr w14:paraId="0DA4E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35" w:type="dxa"/>
            <w:shd w:val="clear" w:color="auto" w:fill="auto"/>
            <w:vAlign w:val="center"/>
          </w:tcPr>
          <w:p w14:paraId="0E073DCE">
            <w:pPr>
              <w:keepNext w:val="0"/>
              <w:keepLines w:val="0"/>
              <w:widowControl/>
              <w:suppressLineNumbers w:val="0"/>
              <w:jc w:val="left"/>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total utility</w:t>
            </w:r>
          </w:p>
        </w:tc>
        <w:tc>
          <w:tcPr>
            <w:tcW w:w="7336" w:type="dxa"/>
            <w:shd w:val="clear" w:color="auto" w:fill="auto"/>
            <w:vAlign w:val="center"/>
          </w:tcPr>
          <w:p w14:paraId="374B534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Tổng điểm thu được sau N lần mô phỏng (mỗi thắng = +1, thua = -1, hòa = 0).</w:t>
            </w:r>
          </w:p>
        </w:tc>
      </w:tr>
      <w:tr w14:paraId="6E369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35" w:type="dxa"/>
            <w:shd w:val="clear" w:color="auto" w:fill="auto"/>
            <w:vAlign w:val="center"/>
          </w:tcPr>
          <w:p w14:paraId="50D0A9BE">
            <w:pPr>
              <w:keepNext w:val="0"/>
              <w:keepLines w:val="0"/>
              <w:widowControl/>
              <w:suppressLineNumbers w:val="0"/>
              <w:jc w:val="left"/>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 of playouts</w:t>
            </w:r>
          </w:p>
        </w:tc>
        <w:tc>
          <w:tcPr>
            <w:tcW w:w="7336" w:type="dxa"/>
            <w:shd w:val="clear" w:color="auto" w:fill="auto"/>
            <w:vAlign w:val="center"/>
          </w:tcPr>
          <w:p w14:paraId="5C8DEB7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Số lần hành động đó được chọn trong 1000 mô phỏng.</w:t>
            </w:r>
          </w:p>
        </w:tc>
      </w:tr>
      <w:tr w14:paraId="4FC9A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35" w:type="dxa"/>
            <w:shd w:val="clear" w:color="auto" w:fill="auto"/>
            <w:vAlign w:val="center"/>
          </w:tcPr>
          <w:p w14:paraId="334A7D76">
            <w:pPr>
              <w:keepNext w:val="0"/>
              <w:keepLines w:val="0"/>
              <w:widowControl/>
              <w:suppressLineNumbers w:val="0"/>
              <w:jc w:val="left"/>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UCB1</w:t>
            </w:r>
          </w:p>
        </w:tc>
        <w:tc>
          <w:tcPr>
            <w:tcW w:w="7336" w:type="dxa"/>
            <w:shd w:val="clear" w:color="auto" w:fill="auto"/>
            <w:vAlign w:val="center"/>
          </w:tcPr>
          <w:p w14:paraId="54F82EB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Giá trị “tin tưởng” cho hành động đó theo công thức UCB1.</w:t>
            </w:r>
          </w:p>
        </w:tc>
      </w:tr>
    </w:tbl>
    <w:p w14:paraId="247F1D9E">
      <w:pPr>
        <w:numPr>
          <w:ilvl w:val="0"/>
          <w:numId w:val="0"/>
        </w:numPr>
        <w:ind w:leftChars="0"/>
        <w:jc w:val="both"/>
        <w:rPr>
          <w:rFonts w:hint="default" w:ascii="Times New Roman" w:hAnsi="Times New Roman"/>
          <w:b w:val="0"/>
          <w:bCs w:val="0"/>
          <w:sz w:val="24"/>
          <w:szCs w:val="24"/>
          <w:lang w:val="en-US"/>
        </w:rPr>
      </w:pPr>
    </w:p>
    <w:p w14:paraId="3A221746">
      <w:pPr>
        <w:numPr>
          <w:ilvl w:val="0"/>
          <w:numId w:val="11"/>
        </w:numPr>
        <w:ind w:left="0" w:leftChars="0" w:firstLine="0" w:firstLineChars="0"/>
        <w:jc w:val="both"/>
        <w:rPr>
          <w:rFonts w:hint="default" w:ascii="Times New Roman" w:hAnsi="Times New Roman"/>
          <w:b/>
          <w:bCs/>
          <w:sz w:val="40"/>
          <w:szCs w:val="40"/>
          <w:lang w:val="en-US"/>
        </w:rPr>
      </w:pPr>
      <w:r>
        <w:rPr>
          <w:rFonts w:hint="default" w:ascii="Times New Roman" w:hAnsi="Times New Roman"/>
          <w:b/>
          <w:bCs/>
          <w:sz w:val="40"/>
          <w:szCs w:val="40"/>
          <w:lang w:val="en-US"/>
        </w:rPr>
        <w:t>Some Tests:</w:t>
      </w:r>
    </w:p>
    <w:p w14:paraId="27B4D2A9">
      <w:pPr>
        <w:numPr>
          <w:ilvl w:val="0"/>
          <w:numId w:val="0"/>
        </w:numPr>
        <w:jc w:val="both"/>
        <w:rPr>
          <w:rFonts w:hint="default" w:ascii="Times New Roman" w:hAnsi="Times New Roman"/>
          <w:b/>
          <w:bCs/>
          <w:sz w:val="40"/>
          <w:szCs w:val="40"/>
          <w:lang w:val="en-US"/>
        </w:rPr>
      </w:pPr>
      <w:r>
        <w:rPr>
          <w:rFonts w:hint="default" w:ascii="Times New Roman" w:hAnsi="Times New Roman"/>
          <w:b/>
          <w:bCs/>
          <w:sz w:val="40"/>
          <w:szCs w:val="40"/>
          <w:lang w:val="en-US"/>
        </w:rPr>
        <w:t>Trường hợp 1: x sắp win</w:t>
      </w:r>
    </w:p>
    <w:p w14:paraId="43506BB5">
      <w:pPr>
        <w:numPr>
          <w:ilvl w:val="0"/>
          <w:numId w:val="0"/>
        </w:numPr>
        <w:jc w:val="both"/>
      </w:pPr>
      <w:r>
        <w:drawing>
          <wp:inline distT="0" distB="0" distL="114300" distR="114300">
            <wp:extent cx="5752465" cy="3885565"/>
            <wp:effectExtent l="0" t="0" r="8255"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stretch>
                      <a:fillRect/>
                    </a:stretch>
                  </pic:blipFill>
                  <pic:spPr>
                    <a:xfrm>
                      <a:off x="0" y="0"/>
                      <a:ext cx="5752465" cy="3885565"/>
                    </a:xfrm>
                    <a:prstGeom prst="rect">
                      <a:avLst/>
                    </a:prstGeom>
                    <a:noFill/>
                    <a:ln>
                      <a:noFill/>
                    </a:ln>
                  </pic:spPr>
                </pic:pic>
              </a:graphicData>
            </a:graphic>
          </wp:inline>
        </w:drawing>
      </w:r>
    </w:p>
    <w:p w14:paraId="1611C1C8">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Monte Carlo Tree Search</w:t>
      </w:r>
      <w:r>
        <w:rPr>
          <w:rFonts w:hint="default" w:ascii="Times New Roman" w:hAnsi="Times New Roman" w:cs="Times New Roman"/>
        </w:rPr>
        <w:t xml:space="preserve"> mô phỏng ngẫu nhiên nhiều ván (ở đây N ≈ 1000).</w:t>
      </w:r>
    </w:p>
    <w:p w14:paraId="63BDEBFF">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Ở mỗi ván, thuật toán chọn một hành động (ô cần đánh), mô phỏng đến hết game rồi ghi lại kết quả thắng/thua</w:t>
      </w:r>
      <w:r>
        <w:rPr>
          <w:rFonts w:hint="default" w:cs="Times New Roman"/>
          <w:lang w:val="en-US"/>
        </w:rPr>
        <w:t>.</w:t>
      </w:r>
      <w:r>
        <w:rPr>
          <w:rFonts w:hint="default" w:ascii="Times New Roman" w:hAnsi="Times New Roman" w:eastAsia="SimSun" w:cs="Times New Roman"/>
          <w:sz w:val="24"/>
        </w:rPr>
        <w:t xml:space="preserve"> </w:t>
      </w:r>
      <w:r>
        <w:rPr>
          <w:rFonts w:hint="default" w:ascii="Times New Roman" w:hAnsi="Times New Roman" w:cs="Times New Roman"/>
        </w:rPr>
        <w:t>Sau mỗi lượt, giá trị UCB1 được cập nhật</w:t>
      </w:r>
      <w:r>
        <w:rPr>
          <w:rFonts w:hint="default" w:cs="Times New Roman"/>
          <w:lang w:val="en-US"/>
        </w:rPr>
        <w:t xml:space="preserve">. </w:t>
      </w:r>
      <w:r>
        <w:rPr>
          <w:rFonts w:hint="default" w:ascii="Times New Roman" w:hAnsi="Times New Roman" w:cs="Times New Roman"/>
        </w:rPr>
        <w:t>Hành động nào có điểm thắng trung bình cao và ít</w:t>
      </w:r>
      <w:r>
        <w:rPr>
          <w:rFonts w:hint="default" w:cs="Times New Roman"/>
          <w:lang w:val="en-US"/>
        </w:rPr>
        <w:t xml:space="preserve"> nên </w:t>
      </w:r>
      <w:r>
        <w:rPr>
          <w:rFonts w:hint="default" w:ascii="Times New Roman" w:hAnsi="Times New Roman" w:cs="Times New Roman"/>
        </w:rPr>
        <w:t xml:space="preserve"> được thử  được “khám phá” thêm.</w:t>
      </w:r>
    </w:p>
    <w:p w14:paraId="3AF1D704">
      <w:pPr>
        <w:pStyle w:val="85"/>
        <w:keepNext w:val="0"/>
        <w:keepLines w:val="0"/>
        <w:widowControl/>
        <w:suppressLineNumbers w:val="0"/>
        <w:rPr>
          <w:color w:val="0000FF"/>
        </w:rPr>
      </w:pPr>
      <w:r>
        <w:rPr>
          <w:color w:val="0000FF"/>
        </w:rPr>
        <w:t>Trong quá trình 100+ lần mô phỏng:</w:t>
      </w:r>
    </w:p>
    <w:p w14:paraId="11299E4F">
      <w:pPr>
        <w:pStyle w:val="85"/>
        <w:keepNext w:val="0"/>
        <w:keepLines w:val="0"/>
        <w:widowControl/>
        <w:suppressLineNumbers w:val="0"/>
        <w:ind w:left="720"/>
        <w:rPr>
          <w:color w:val="0000FF"/>
        </w:rPr>
      </w:pPr>
      <w:r>
        <w:rPr>
          <w:color w:val="0000FF"/>
        </w:rPr>
        <w:t xml:space="preserve">Khi AI thử đi ô </w:t>
      </w:r>
      <w:r>
        <w:rPr>
          <w:rStyle w:val="92"/>
          <w:color w:val="0000FF"/>
        </w:rPr>
        <w:t>8</w:t>
      </w:r>
      <w:r>
        <w:rPr>
          <w:color w:val="0000FF"/>
        </w:rPr>
        <w:t xml:space="preserve">, phần lớn các mô phỏng kết thúc với </w:t>
      </w:r>
      <w:r>
        <w:rPr>
          <w:rStyle w:val="92"/>
          <w:color w:val="0000FF"/>
        </w:rPr>
        <w:t>utility = +1 (thắng)</w:t>
      </w:r>
    </w:p>
    <w:p w14:paraId="43416169">
      <w:pPr>
        <w:pStyle w:val="85"/>
        <w:keepNext w:val="0"/>
        <w:keepLines w:val="0"/>
        <w:widowControl/>
        <w:suppressLineNumbers w:val="0"/>
        <w:ind w:left="720"/>
        <w:rPr>
          <w:color w:val="0000FF"/>
        </w:rPr>
      </w:pPr>
      <w:r>
        <w:rPr>
          <w:color w:val="0000FF"/>
        </w:rPr>
        <w:t xml:space="preserve">Do đó </w:t>
      </w:r>
      <w:r>
        <w:rPr>
          <w:rStyle w:val="92"/>
          <w:color w:val="0000FF"/>
        </w:rPr>
        <w:t>tổng utility</w:t>
      </w:r>
      <w:r>
        <w:rPr>
          <w:color w:val="0000FF"/>
        </w:rPr>
        <w:t xml:space="preserve"> tăng nhanh, làm cho </w:t>
      </w:r>
      <w:r>
        <w:rPr>
          <w:rStyle w:val="92"/>
          <w:color w:val="0000FF"/>
        </w:rPr>
        <w:t>UCB1(8)</w:t>
      </w:r>
      <w:r>
        <w:rPr>
          <w:color w:val="0000FF"/>
        </w:rPr>
        <w:t xml:space="preserve"> cao nhất.</w:t>
      </w:r>
    </w:p>
    <w:p w14:paraId="2431FEC5">
      <w:pPr>
        <w:pStyle w:val="85"/>
        <w:keepNext w:val="0"/>
        <w:keepLines w:val="0"/>
        <w:widowControl/>
        <w:suppressLineNumbers w:val="0"/>
        <w:ind w:left="720"/>
        <w:rPr>
          <w:color w:val="0000FF"/>
        </w:rPr>
      </w:pPr>
      <w:r>
        <w:rPr>
          <w:color w:val="0000FF"/>
        </w:rPr>
        <w:t xml:space="preserve">Khi UCB1 cao, thuật toán càng </w:t>
      </w:r>
      <w:r>
        <w:rPr>
          <w:rStyle w:val="92"/>
          <w:color w:val="0000FF"/>
        </w:rPr>
        <w:t>ưu tiên chọn lại hành động 8</w:t>
      </w:r>
      <w:r>
        <w:rPr>
          <w:color w:val="0000FF"/>
        </w:rPr>
        <w:t xml:space="preserve"> trong các vòng sau.</w:t>
      </w:r>
    </w:p>
    <w:p w14:paraId="325FFCC5">
      <w:pPr>
        <w:pStyle w:val="85"/>
        <w:keepNext w:val="0"/>
        <w:keepLines w:val="0"/>
        <w:widowControl/>
        <w:suppressLineNumbers w:val="0"/>
        <w:ind w:left="720"/>
        <w:rPr>
          <w:color w:val="0000FF"/>
        </w:rPr>
      </w:pPr>
      <w:r>
        <w:rPr>
          <w:color w:val="0000FF"/>
        </w:rPr>
        <w:t xml:space="preserve">Kết quả: </w:t>
      </w:r>
      <w:r>
        <w:rPr>
          <w:rStyle w:val="92"/>
          <w:color w:val="0000FF"/>
        </w:rPr>
        <w:t>A</w:t>
      </w:r>
      <w:r>
        <w:rPr>
          <w:rStyle w:val="92"/>
          <w:rFonts w:hint="default"/>
          <w:color w:val="0000FF"/>
          <w:lang w:val="en-US"/>
        </w:rPr>
        <w:t>gents</w:t>
      </w:r>
      <w:r>
        <w:rPr>
          <w:rStyle w:val="92"/>
          <w:color w:val="0000FF"/>
        </w:rPr>
        <w:t xml:space="preserve"> học được rằng ô 8 là nước thắng</w:t>
      </w:r>
      <w:r>
        <w:rPr>
          <w:color w:val="0000FF"/>
        </w:rPr>
        <w:t xml:space="preserve"> qua thống kê mô phỏng.</w:t>
      </w:r>
    </w:p>
    <w:p w14:paraId="53EB8A3E">
      <w:pPr>
        <w:numPr>
          <w:ilvl w:val="0"/>
          <w:numId w:val="0"/>
        </w:numPr>
        <w:jc w:val="both"/>
        <w:rPr>
          <w:rFonts w:hint="default" w:ascii="Times New Roman" w:hAnsi="Times New Roman" w:cs="Times New Roman"/>
          <w:lang w:val="en-US"/>
        </w:rPr>
      </w:pPr>
      <w:r>
        <w:rPr>
          <w:rFonts w:hint="default" w:ascii="Times New Roman" w:hAnsi="Times New Roman"/>
          <w:lang w:val="en-US"/>
        </w:rPr>
        <w:t>Chỉ mất xấp xỉ 9 mili-giây, rất nhanh vì tình huống đơn giản (ít ô trống, ít nhánh mô phỏng).</w:t>
      </w:r>
    </w:p>
    <w:p w14:paraId="48FD55C7">
      <w:pPr>
        <w:pStyle w:val="85"/>
        <w:keepNext w:val="0"/>
        <w:keepLines w:val="0"/>
        <w:widowControl/>
        <w:suppressLineNumbers w:val="0"/>
        <w:rPr>
          <w:rFonts w:hint="default"/>
          <w:color w:val="0000FF"/>
          <w:lang w:val="en-US"/>
        </w:rPr>
      </w:pPr>
      <w:r>
        <w:rPr>
          <w:rFonts w:hint="default"/>
          <w:color w:val="0000FF"/>
          <w:lang w:val="en-US"/>
        </w:rPr>
        <w:t>Nhận xét kết quả mô phỏng:</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2"/>
        <w:gridCol w:w="1200"/>
        <w:gridCol w:w="1367"/>
        <w:gridCol w:w="1325"/>
        <w:gridCol w:w="2860"/>
      </w:tblGrid>
      <w:tr w14:paraId="36EEC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02FD33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action</w:t>
            </w:r>
          </w:p>
        </w:tc>
        <w:tc>
          <w:tcPr>
            <w:tcW w:w="0" w:type="auto"/>
            <w:shd w:val="clear" w:color="auto" w:fill="auto"/>
            <w:vAlign w:val="center"/>
          </w:tcPr>
          <w:p w14:paraId="6C18DB8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total utility</w:t>
            </w:r>
          </w:p>
        </w:tc>
        <w:tc>
          <w:tcPr>
            <w:tcW w:w="0" w:type="auto"/>
            <w:shd w:val="clear" w:color="auto" w:fill="auto"/>
            <w:vAlign w:val="center"/>
          </w:tcPr>
          <w:p w14:paraId="140BB10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 of playouts</w:t>
            </w:r>
          </w:p>
        </w:tc>
        <w:tc>
          <w:tcPr>
            <w:tcW w:w="1295" w:type="dxa"/>
            <w:shd w:val="clear" w:color="auto" w:fill="auto"/>
            <w:vAlign w:val="center"/>
          </w:tcPr>
          <w:p w14:paraId="73ECED6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UCB1</w:t>
            </w:r>
          </w:p>
        </w:tc>
        <w:tc>
          <w:tcPr>
            <w:tcW w:w="2815" w:type="dxa"/>
            <w:shd w:val="clear" w:color="auto" w:fill="auto"/>
            <w:vAlign w:val="center"/>
          </w:tcPr>
          <w:p w14:paraId="29DBDC7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Nhận xét</w:t>
            </w:r>
          </w:p>
        </w:tc>
      </w:tr>
      <w:tr w14:paraId="1D9FE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4C9AD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3B1E98B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622DCE05">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23</w:t>
            </w:r>
          </w:p>
        </w:tc>
        <w:tc>
          <w:tcPr>
            <w:tcW w:w="1295" w:type="dxa"/>
            <w:shd w:val="clear" w:color="auto" w:fill="auto"/>
            <w:vAlign w:val="center"/>
          </w:tcPr>
          <w:p w14:paraId="7F59C1B1">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1.526971</w:t>
            </w:r>
          </w:p>
        </w:tc>
        <w:tc>
          <w:tcPr>
            <w:tcW w:w="2815" w:type="dxa"/>
            <w:shd w:val="clear" w:color="auto" w:fill="auto"/>
            <w:vAlign w:val="center"/>
          </w:tcPr>
          <w:p w14:paraId="66E3E89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Đã bị chiếm, hoặc kết quả tệ</w:t>
            </w:r>
          </w:p>
        </w:tc>
      </w:tr>
      <w:tr w14:paraId="7C1E0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53AEA1">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1EFD1575">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677E67B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w:t>
            </w:r>
          </w:p>
        </w:tc>
        <w:tc>
          <w:tcPr>
            <w:tcW w:w="1295" w:type="dxa"/>
            <w:shd w:val="clear" w:color="auto" w:fill="auto"/>
            <w:vAlign w:val="center"/>
          </w:tcPr>
          <w:p w14:paraId="528A34F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1.508714</w:t>
            </w:r>
          </w:p>
        </w:tc>
        <w:tc>
          <w:tcPr>
            <w:tcW w:w="2815" w:type="dxa"/>
            <w:shd w:val="clear" w:color="auto" w:fill="auto"/>
            <w:vAlign w:val="center"/>
          </w:tcPr>
          <w:p w14:paraId="704760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Không đáng kể</w:t>
            </w:r>
          </w:p>
        </w:tc>
      </w:tr>
      <w:tr w14:paraId="4BDA8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928A9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1B82C648">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2858208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1295" w:type="dxa"/>
            <w:shd w:val="clear" w:color="auto" w:fill="auto"/>
            <w:vAlign w:val="center"/>
          </w:tcPr>
          <w:p w14:paraId="1D8D551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1.457102</w:t>
            </w:r>
          </w:p>
        </w:tc>
        <w:tc>
          <w:tcPr>
            <w:tcW w:w="2815" w:type="dxa"/>
            <w:shd w:val="clear" w:color="auto" w:fill="auto"/>
            <w:vAlign w:val="center"/>
          </w:tcPr>
          <w:p w14:paraId="1B3115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Không giúp thắng</w:t>
            </w:r>
          </w:p>
        </w:tc>
      </w:tr>
      <w:tr w14:paraId="26218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9195D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11A7270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c>
          <w:tcPr>
            <w:tcW w:w="0" w:type="auto"/>
            <w:shd w:val="clear" w:color="auto" w:fill="auto"/>
            <w:vAlign w:val="center"/>
          </w:tcPr>
          <w:p w14:paraId="24FD833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w:t>
            </w:r>
          </w:p>
        </w:tc>
        <w:tc>
          <w:tcPr>
            <w:tcW w:w="1295" w:type="dxa"/>
            <w:shd w:val="clear" w:color="auto" w:fill="auto"/>
            <w:vAlign w:val="center"/>
          </w:tcPr>
          <w:p w14:paraId="55311CA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1.534025</w:t>
            </w:r>
          </w:p>
        </w:tc>
        <w:tc>
          <w:tcPr>
            <w:tcW w:w="2815" w:type="dxa"/>
            <w:shd w:val="clear" w:color="auto" w:fill="auto"/>
            <w:vAlign w:val="center"/>
          </w:tcPr>
          <w:p w14:paraId="49C0A8A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Khá ổn nhưng không thắng ngay</w:t>
            </w:r>
          </w:p>
        </w:tc>
      </w:tr>
      <w:tr w14:paraId="67041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21D358">
            <w:pPr>
              <w:keepNext w:val="0"/>
              <w:keepLines w:val="0"/>
              <w:widowControl/>
              <w:suppressLineNumbers w:val="0"/>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7E6128F2">
            <w:pPr>
              <w:keepNext w:val="0"/>
              <w:keepLines w:val="0"/>
              <w:widowControl/>
              <w:suppressLineNumbers w:val="0"/>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8</w:t>
            </w:r>
          </w:p>
        </w:tc>
        <w:tc>
          <w:tcPr>
            <w:tcW w:w="0" w:type="auto"/>
            <w:shd w:val="clear" w:color="auto" w:fill="auto"/>
            <w:vAlign w:val="center"/>
          </w:tcPr>
          <w:p w14:paraId="75A24937">
            <w:pPr>
              <w:keepNext w:val="0"/>
              <w:keepLines w:val="0"/>
              <w:widowControl/>
              <w:suppressLineNumbers w:val="0"/>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33</w:t>
            </w:r>
          </w:p>
        </w:tc>
        <w:tc>
          <w:tcPr>
            <w:tcW w:w="1295" w:type="dxa"/>
            <w:shd w:val="clear" w:color="auto" w:fill="auto"/>
            <w:vAlign w:val="center"/>
          </w:tcPr>
          <w:p w14:paraId="2ECFF832">
            <w:pPr>
              <w:keepNext w:val="0"/>
              <w:keepLines w:val="0"/>
              <w:widowControl/>
              <w:suppressLineNumbers w:val="0"/>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1.528300</w:t>
            </w:r>
          </w:p>
        </w:tc>
        <w:tc>
          <w:tcPr>
            <w:tcW w:w="2815" w:type="dxa"/>
            <w:shd w:val="clear" w:color="auto" w:fill="auto"/>
            <w:vAlign w:val="center"/>
          </w:tcPr>
          <w:p w14:paraId="4BBB63C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Được mô phỏng nhiều và tốt</w:t>
            </w:r>
          </w:p>
        </w:tc>
      </w:tr>
    </w:tbl>
    <w:p w14:paraId="0EC9E2B5">
      <w:pPr>
        <w:numPr>
          <w:ilvl w:val="0"/>
          <w:numId w:val="0"/>
        </w:numPr>
        <w:jc w:val="both"/>
        <w:rPr>
          <w:rFonts w:hint="default" w:ascii="Times New Roman" w:hAnsi="Times New Roman" w:cs="Times New Roman"/>
          <w:lang w:val="en-US"/>
        </w:rPr>
      </w:pPr>
    </w:p>
    <w:p w14:paraId="765C3081">
      <w:pPr>
        <w:numPr>
          <w:ilvl w:val="0"/>
          <w:numId w:val="0"/>
        </w:numPr>
        <w:jc w:val="both"/>
        <w:rPr>
          <w:rFonts w:hint="default" w:ascii="Times New Roman" w:hAnsi="Times New Roman" w:cs="Times New Roman"/>
          <w:lang w:val="en-US"/>
        </w:rPr>
      </w:pPr>
      <w:r>
        <w:rPr>
          <w:rFonts w:hint="default" w:ascii="Times New Roman" w:hAnsi="Times New Roman" w:cs="Times New Roman"/>
          <w:lang w:val="en-US"/>
        </w:rPr>
        <w:t>Trong đó:</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4"/>
        <w:gridCol w:w="6917"/>
      </w:tblGrid>
      <w:tr w14:paraId="55A03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749" w:type="dxa"/>
            <w:shd w:val="clear" w:color="auto" w:fill="auto"/>
            <w:vAlign w:val="center"/>
          </w:tcPr>
          <w:p w14:paraId="65A9B7F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Cột</w:t>
            </w:r>
          </w:p>
        </w:tc>
        <w:tc>
          <w:tcPr>
            <w:tcW w:w="6872" w:type="dxa"/>
            <w:shd w:val="clear" w:color="auto" w:fill="auto"/>
            <w:vAlign w:val="center"/>
          </w:tcPr>
          <w:p w14:paraId="23AF07C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Ý nghĩa</w:t>
            </w:r>
          </w:p>
        </w:tc>
      </w:tr>
      <w:tr w14:paraId="34A02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49" w:type="dxa"/>
            <w:shd w:val="clear" w:color="auto" w:fill="auto"/>
            <w:vAlign w:val="center"/>
          </w:tcPr>
          <w:p w14:paraId="7AA43061">
            <w:pPr>
              <w:keepNext w:val="0"/>
              <w:keepLines w:val="0"/>
              <w:widowControl/>
              <w:suppressLineNumbers w:val="0"/>
              <w:jc w:val="left"/>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action</w:t>
            </w:r>
          </w:p>
        </w:tc>
        <w:tc>
          <w:tcPr>
            <w:tcW w:w="6872" w:type="dxa"/>
            <w:shd w:val="clear" w:color="auto" w:fill="auto"/>
            <w:vAlign w:val="center"/>
          </w:tcPr>
          <w:p w14:paraId="47E359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Chỉ số ô mà AI thử đi</w:t>
            </w:r>
          </w:p>
        </w:tc>
      </w:tr>
      <w:tr w14:paraId="56FAF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49" w:type="dxa"/>
            <w:shd w:val="clear" w:color="auto" w:fill="auto"/>
            <w:vAlign w:val="center"/>
          </w:tcPr>
          <w:p w14:paraId="0DDD3B27">
            <w:pPr>
              <w:keepNext w:val="0"/>
              <w:keepLines w:val="0"/>
              <w:widowControl/>
              <w:suppressLineNumbers w:val="0"/>
              <w:jc w:val="left"/>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total utility</w:t>
            </w:r>
          </w:p>
        </w:tc>
        <w:tc>
          <w:tcPr>
            <w:tcW w:w="6872" w:type="dxa"/>
            <w:shd w:val="clear" w:color="auto" w:fill="auto"/>
            <w:vAlign w:val="center"/>
          </w:tcPr>
          <w:p w14:paraId="6121EE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Tổng điểm thắng-thua qua nhiều mô phỏng (thắng = +1, thua = -1, hòa = 0)</w:t>
            </w:r>
          </w:p>
        </w:tc>
      </w:tr>
      <w:tr w14:paraId="4A527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49" w:type="dxa"/>
            <w:shd w:val="clear" w:color="auto" w:fill="auto"/>
            <w:vAlign w:val="center"/>
          </w:tcPr>
          <w:p w14:paraId="0EEEF99C">
            <w:pPr>
              <w:keepNext w:val="0"/>
              <w:keepLines w:val="0"/>
              <w:widowControl/>
              <w:suppressLineNumbers w:val="0"/>
              <w:jc w:val="left"/>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 of playouts</w:t>
            </w:r>
          </w:p>
        </w:tc>
        <w:tc>
          <w:tcPr>
            <w:tcW w:w="6872" w:type="dxa"/>
            <w:shd w:val="clear" w:color="auto" w:fill="auto"/>
            <w:vAlign w:val="center"/>
          </w:tcPr>
          <w:p w14:paraId="01F2AA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Số lần mô phỏng cho hành động đó</w:t>
            </w:r>
          </w:p>
        </w:tc>
      </w:tr>
      <w:tr w14:paraId="0A78E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49" w:type="dxa"/>
            <w:shd w:val="clear" w:color="auto" w:fill="auto"/>
            <w:vAlign w:val="center"/>
          </w:tcPr>
          <w:p w14:paraId="11AA24A0">
            <w:pPr>
              <w:keepNext w:val="0"/>
              <w:keepLines w:val="0"/>
              <w:widowControl/>
              <w:suppressLineNumbers w:val="0"/>
              <w:jc w:val="left"/>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UCB1</w:t>
            </w:r>
          </w:p>
        </w:tc>
        <w:tc>
          <w:tcPr>
            <w:tcW w:w="6872" w:type="dxa"/>
            <w:shd w:val="clear" w:color="auto" w:fill="auto"/>
            <w:vAlign w:val="center"/>
          </w:tcPr>
          <w:p w14:paraId="56DFE7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Giá trị UCB1: cân bằng giữa điểm trung bình và độ “khám phá”</w:t>
            </w:r>
          </w:p>
        </w:tc>
      </w:tr>
    </w:tbl>
    <w:p w14:paraId="4D056FE8">
      <w:pPr>
        <w:numPr>
          <w:ilvl w:val="0"/>
          <w:numId w:val="0"/>
        </w:numPr>
        <w:jc w:val="both"/>
        <w:rPr>
          <w:rFonts w:hint="default" w:ascii="Times New Roman" w:hAnsi="Times New Roman" w:cs="Times New Roman"/>
          <w:lang w:val="en-US"/>
        </w:rPr>
      </w:pPr>
    </w:p>
    <w:p w14:paraId="5E3C967A">
      <w:pPr>
        <w:numPr>
          <w:ilvl w:val="0"/>
          <w:numId w:val="0"/>
        </w:numPr>
        <w:jc w:val="both"/>
        <w:rPr>
          <w:rFonts w:hint="default" w:ascii="Times New Roman" w:hAnsi="Times New Roman"/>
          <w:b w:val="0"/>
          <w:bCs w:val="0"/>
          <w:sz w:val="24"/>
          <w:szCs w:val="24"/>
          <w:lang w:val="en-US"/>
        </w:rPr>
      </w:pPr>
    </w:p>
    <w:p w14:paraId="463CE337">
      <w:pPr>
        <w:rPr>
          <w:rFonts w:hint="default" w:ascii="Times New Roman" w:hAnsi="Times New Roman"/>
          <w:b/>
          <w:bCs/>
          <w:sz w:val="30"/>
          <w:szCs w:val="30"/>
          <w:lang w:val="en-US"/>
        </w:rPr>
      </w:pPr>
      <w:r>
        <w:rPr>
          <w:rFonts w:hint="default" w:ascii="Times New Roman" w:hAnsi="Times New Roman"/>
          <w:b/>
          <w:bCs/>
          <w:sz w:val="30"/>
          <w:szCs w:val="30"/>
          <w:lang w:val="en-US"/>
        </w:rPr>
        <w:br w:type="page"/>
      </w:r>
    </w:p>
    <w:p w14:paraId="34BECBB8">
      <w:pPr>
        <w:numPr>
          <w:ilvl w:val="0"/>
          <w:numId w:val="0"/>
        </w:numPr>
        <w:ind w:leftChars="0"/>
        <w:jc w:val="both"/>
        <w:rPr>
          <w:rFonts w:hint="default" w:ascii="Times New Roman" w:hAnsi="Times New Roman"/>
          <w:b/>
          <w:bCs/>
          <w:sz w:val="40"/>
          <w:szCs w:val="40"/>
          <w:lang w:val="en-US"/>
        </w:rPr>
      </w:pPr>
      <w:r>
        <w:rPr>
          <w:rFonts w:hint="default" w:ascii="Times New Roman" w:hAnsi="Times New Roman"/>
          <w:b/>
          <w:bCs/>
          <w:sz w:val="40"/>
          <w:szCs w:val="40"/>
          <w:lang w:val="en-US"/>
        </w:rPr>
        <w:t>Trường hợp 2: o sắp win</w:t>
      </w:r>
    </w:p>
    <w:p w14:paraId="35A5EF90">
      <w:pPr>
        <w:numPr>
          <w:ilvl w:val="0"/>
          <w:numId w:val="0"/>
        </w:numPr>
        <w:ind w:leftChars="0"/>
        <w:jc w:val="both"/>
      </w:pPr>
      <w:r>
        <w:drawing>
          <wp:inline distT="0" distB="0" distL="114300" distR="114300">
            <wp:extent cx="5753735" cy="3619500"/>
            <wp:effectExtent l="0" t="0" r="6985" b="762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a:stretch>
                      <a:fillRect/>
                    </a:stretch>
                  </pic:blipFill>
                  <pic:spPr>
                    <a:xfrm>
                      <a:off x="0" y="0"/>
                      <a:ext cx="5753735" cy="3619500"/>
                    </a:xfrm>
                    <a:prstGeom prst="rect">
                      <a:avLst/>
                    </a:prstGeom>
                    <a:noFill/>
                    <a:ln>
                      <a:noFill/>
                    </a:ln>
                  </pic:spPr>
                </pic:pic>
              </a:graphicData>
            </a:graphic>
          </wp:inline>
        </w:drawing>
      </w:r>
    </w:p>
    <w:p w14:paraId="17786EF2">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Monte Carlo Tree Search</w:t>
      </w:r>
      <w:r>
        <w:rPr>
          <w:rFonts w:hint="default" w:ascii="Times New Roman" w:hAnsi="Times New Roman" w:cs="Times New Roman"/>
        </w:rPr>
        <w:t xml:space="preserve"> mô phỏng ngẫu nhiên nhiều ván (ở đây N ≈ 1000).</w:t>
      </w:r>
    </w:p>
    <w:p w14:paraId="277C47CC">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Ở mỗi ván, thuật toán chọn một hành động (ô cần đánh), mô phỏng đến hết game rồi ghi lại kết quả thắng/thua</w:t>
      </w:r>
      <w:r>
        <w:rPr>
          <w:rFonts w:hint="default" w:cs="Times New Roman"/>
          <w:lang w:val="en-US"/>
        </w:rPr>
        <w:t>.</w:t>
      </w:r>
      <w:r>
        <w:rPr>
          <w:rFonts w:hint="default" w:ascii="Times New Roman" w:hAnsi="Times New Roman" w:eastAsia="SimSun" w:cs="Times New Roman"/>
          <w:sz w:val="24"/>
        </w:rPr>
        <w:t xml:space="preserve"> </w:t>
      </w:r>
      <w:r>
        <w:rPr>
          <w:rFonts w:hint="default" w:ascii="Times New Roman" w:hAnsi="Times New Roman" w:cs="Times New Roman"/>
        </w:rPr>
        <w:t>Sau mỗi lượt, giá trị UCB1 được cập nhật</w:t>
      </w:r>
      <w:r>
        <w:rPr>
          <w:rFonts w:hint="default" w:cs="Times New Roman"/>
          <w:lang w:val="en-US"/>
        </w:rPr>
        <w:t xml:space="preserve">. </w:t>
      </w:r>
      <w:r>
        <w:rPr>
          <w:rFonts w:hint="default" w:ascii="Times New Roman" w:hAnsi="Times New Roman" w:cs="Times New Roman"/>
        </w:rPr>
        <w:t>Hành động nào có điểm thắng trung bình cao và ít</w:t>
      </w:r>
      <w:r>
        <w:rPr>
          <w:rFonts w:hint="default" w:cs="Times New Roman"/>
          <w:lang w:val="en-US"/>
        </w:rPr>
        <w:t xml:space="preserve"> nên </w:t>
      </w:r>
      <w:r>
        <w:rPr>
          <w:rFonts w:hint="default" w:ascii="Times New Roman" w:hAnsi="Times New Roman" w:cs="Times New Roman"/>
        </w:rPr>
        <w:t xml:space="preserve"> được thử  được “khám phá” thêm.</w:t>
      </w:r>
    </w:p>
    <w:p w14:paraId="0F766535">
      <w:pPr>
        <w:pStyle w:val="85"/>
        <w:keepNext w:val="0"/>
        <w:keepLines w:val="0"/>
        <w:widowControl/>
        <w:suppressLineNumbers w:val="0"/>
        <w:rPr>
          <w:rFonts w:hint="default"/>
          <w:lang w:val="en-US"/>
        </w:rPr>
      </w:pPr>
      <w:r>
        <w:rPr>
          <w:rFonts w:hint="default"/>
          <w:b/>
          <w:bCs/>
          <w:lang w:val="en-US"/>
        </w:rPr>
        <w:t xml:space="preserve">Best action:2 ? </w:t>
      </w:r>
      <w:r>
        <w:t xml:space="preserve">Khi “x” thử đi ô </w:t>
      </w:r>
      <w:r>
        <w:rPr>
          <w:rStyle w:val="92"/>
        </w:rPr>
        <w:t>2</w:t>
      </w:r>
      <w:r>
        <w:t xml:space="preserve">, hầu hết mô phỏng đều dẫn đến </w:t>
      </w:r>
      <w:r>
        <w:rPr>
          <w:rStyle w:val="92"/>
        </w:rPr>
        <w:t>hòa hoặc chưa thua ngay</w:t>
      </w:r>
      <w:r>
        <w:rPr>
          <w:rStyle w:val="92"/>
          <w:rFonts w:hint="default"/>
          <w:lang w:val="en-US"/>
        </w:rPr>
        <w:t xml:space="preserve"> </w:t>
      </w:r>
      <w:r>
        <w:rPr>
          <w:rFonts w:hint="default"/>
          <w:lang w:val="en-US"/>
        </w:rPr>
        <w:t>nên</w:t>
      </w:r>
      <w:r>
        <w:t xml:space="preserve"> Utility trung bình </w:t>
      </w:r>
      <w:r>
        <w:rPr>
          <w:rStyle w:val="92"/>
        </w:rPr>
        <w:t>cao hơn các ô khác</w:t>
      </w:r>
      <w:r>
        <w:t>.</w:t>
      </w:r>
      <w:r>
        <w:rPr>
          <w:rFonts w:hint="default"/>
          <w:lang w:val="en-US"/>
        </w:rPr>
        <w:t xml:space="preserve"> </w:t>
      </w:r>
      <w:r>
        <w:t xml:space="preserve">Nếu “x” </w:t>
      </w:r>
      <w:r>
        <w:rPr>
          <w:rStyle w:val="92"/>
        </w:rPr>
        <w:t>không đi ô 2</w:t>
      </w:r>
      <w:r>
        <w:t>, “o” thắng ngay ⇒ utility giảm mạnh.</w:t>
      </w:r>
      <w:r>
        <w:rPr>
          <w:rFonts w:hint="default"/>
          <w:lang w:val="en-US"/>
        </w:rPr>
        <w:t xml:space="preserve"> </w:t>
      </w:r>
      <w:r>
        <w:t xml:space="preserve">Do đó, </w:t>
      </w:r>
      <w:r>
        <w:rPr>
          <w:rStyle w:val="92"/>
        </w:rPr>
        <w:t>UCB1(2)</w:t>
      </w:r>
      <w:r>
        <w:t xml:space="preserve"> = 0.1866 là </w:t>
      </w:r>
      <w:r>
        <w:rPr>
          <w:rStyle w:val="92"/>
        </w:rPr>
        <w:t>cao nhất</w:t>
      </w:r>
      <w:r>
        <w:t>, dẫn đến quyết định</w:t>
      </w:r>
      <w:r>
        <w:rPr>
          <w:rFonts w:hint="default"/>
          <w:lang w:val="en-US"/>
        </w:rPr>
        <w:t xml:space="preserve"> best action = 2</w:t>
      </w:r>
    </w:p>
    <w:p w14:paraId="0A6310F0">
      <w:pPr>
        <w:pStyle w:val="85"/>
        <w:keepNext w:val="0"/>
        <w:keepLines w:val="0"/>
        <w:widowControl/>
        <w:suppressLineNumbers w:val="0"/>
      </w:pPr>
      <w:r>
        <w:rPr>
          <w:rFonts w:hint="default"/>
        </w:rPr>
        <w:t>Khoảng 0.13 giây cho 1000 lần mô phỏng, nhanh vì trạng thái có ít ô trống.</w:t>
      </w:r>
    </w:p>
    <w:p w14:paraId="5253CE71">
      <w:pPr>
        <w:numPr>
          <w:ilvl w:val="0"/>
          <w:numId w:val="0"/>
        </w:numPr>
        <w:ind w:leftChars="0"/>
        <w:jc w:val="both"/>
        <w:rPr>
          <w:rFonts w:hint="default"/>
          <w:lang w:val="en-US"/>
        </w:rPr>
      </w:pPr>
      <w:r>
        <w:rPr>
          <w:rFonts w:hint="default"/>
          <w:lang w:val="en-US"/>
        </w:rPr>
        <w:t>Nhận xét quá trình mô phỏng:</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4"/>
        <w:gridCol w:w="1295"/>
        <w:gridCol w:w="1476"/>
        <w:gridCol w:w="775"/>
        <w:gridCol w:w="3953"/>
      </w:tblGrid>
      <w:tr w14:paraId="0CD4A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95FBA5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action</w:t>
            </w:r>
          </w:p>
        </w:tc>
        <w:tc>
          <w:tcPr>
            <w:tcW w:w="0" w:type="auto"/>
            <w:shd w:val="clear" w:color="auto" w:fill="auto"/>
            <w:vAlign w:val="center"/>
          </w:tcPr>
          <w:p w14:paraId="4DD64D9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total utility</w:t>
            </w:r>
          </w:p>
        </w:tc>
        <w:tc>
          <w:tcPr>
            <w:tcW w:w="0" w:type="auto"/>
            <w:shd w:val="clear" w:color="auto" w:fill="auto"/>
            <w:vAlign w:val="center"/>
          </w:tcPr>
          <w:p w14:paraId="604716F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 of playouts</w:t>
            </w:r>
          </w:p>
        </w:tc>
        <w:tc>
          <w:tcPr>
            <w:tcW w:w="0" w:type="auto"/>
            <w:shd w:val="clear" w:color="auto" w:fill="auto"/>
            <w:vAlign w:val="center"/>
          </w:tcPr>
          <w:p w14:paraId="613F306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UCB1</w:t>
            </w:r>
          </w:p>
        </w:tc>
        <w:tc>
          <w:tcPr>
            <w:tcW w:w="0" w:type="auto"/>
            <w:shd w:val="clear" w:color="auto" w:fill="auto"/>
            <w:vAlign w:val="center"/>
          </w:tcPr>
          <w:p w14:paraId="14432D8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Giải thích</w:t>
            </w:r>
          </w:p>
        </w:tc>
      </w:tr>
      <w:tr w14:paraId="292C9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FC6CD0">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w:t>
            </w:r>
          </w:p>
        </w:tc>
        <w:tc>
          <w:tcPr>
            <w:tcW w:w="0" w:type="auto"/>
            <w:shd w:val="clear" w:color="auto" w:fill="auto"/>
            <w:vAlign w:val="center"/>
          </w:tcPr>
          <w:p w14:paraId="182AE7C6">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w:t>
            </w:r>
          </w:p>
        </w:tc>
        <w:tc>
          <w:tcPr>
            <w:tcW w:w="0" w:type="auto"/>
            <w:shd w:val="clear" w:color="auto" w:fill="auto"/>
            <w:vAlign w:val="center"/>
          </w:tcPr>
          <w:p w14:paraId="3A9CA55E">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620</w:t>
            </w:r>
          </w:p>
        </w:tc>
        <w:tc>
          <w:tcPr>
            <w:tcW w:w="0" w:type="auto"/>
            <w:shd w:val="clear" w:color="auto" w:fill="auto"/>
            <w:vAlign w:val="center"/>
          </w:tcPr>
          <w:p w14:paraId="3D7C92A4">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0.1557</w:t>
            </w:r>
          </w:p>
        </w:tc>
        <w:tc>
          <w:tcPr>
            <w:tcW w:w="0" w:type="auto"/>
            <w:shd w:val="clear" w:color="auto" w:fill="auto"/>
            <w:vAlign w:val="center"/>
          </w:tcPr>
          <w:p w14:paraId="454A9E1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hợp lệ hoặc tệ (ô đã bị chiếm)</w:t>
            </w:r>
          </w:p>
        </w:tc>
      </w:tr>
      <w:tr w14:paraId="00A75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0CAA4D">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c>
          <w:tcPr>
            <w:tcW w:w="0" w:type="auto"/>
            <w:shd w:val="clear" w:color="auto" w:fill="auto"/>
            <w:vAlign w:val="center"/>
          </w:tcPr>
          <w:p w14:paraId="124A22D8">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-11</w:t>
            </w:r>
          </w:p>
        </w:tc>
        <w:tc>
          <w:tcPr>
            <w:tcW w:w="0" w:type="auto"/>
            <w:shd w:val="clear" w:color="auto" w:fill="auto"/>
            <w:vAlign w:val="center"/>
          </w:tcPr>
          <w:p w14:paraId="0B884CDD">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11</w:t>
            </w:r>
          </w:p>
        </w:tc>
        <w:tc>
          <w:tcPr>
            <w:tcW w:w="0" w:type="auto"/>
            <w:shd w:val="clear" w:color="auto" w:fill="auto"/>
            <w:vAlign w:val="center"/>
          </w:tcPr>
          <w:p w14:paraId="4E782709">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0.1207</w:t>
            </w:r>
          </w:p>
        </w:tc>
        <w:tc>
          <w:tcPr>
            <w:tcW w:w="0" w:type="auto"/>
            <w:shd w:val="clear" w:color="auto" w:fill="auto"/>
            <w:vAlign w:val="center"/>
          </w:tcPr>
          <w:p w14:paraId="25D101E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Cũng tệ (đã bị chiếm)</w:t>
            </w:r>
          </w:p>
        </w:tc>
      </w:tr>
      <w:tr w14:paraId="7923C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62BD3D">
            <w:pPr>
              <w:keepNext w:val="0"/>
              <w:keepLines w:val="0"/>
              <w:widowControl/>
              <w:suppressLineNumbers w:val="0"/>
              <w:jc w:val="center"/>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2</w:t>
            </w:r>
          </w:p>
        </w:tc>
        <w:tc>
          <w:tcPr>
            <w:tcW w:w="0" w:type="auto"/>
            <w:shd w:val="clear" w:color="auto" w:fill="auto"/>
            <w:vAlign w:val="center"/>
          </w:tcPr>
          <w:p w14:paraId="3EEAD535">
            <w:pPr>
              <w:keepNext w:val="0"/>
              <w:keepLines w:val="0"/>
              <w:widowControl/>
              <w:suppressLineNumbers w:val="0"/>
              <w:jc w:val="center"/>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-5</w:t>
            </w:r>
          </w:p>
        </w:tc>
        <w:tc>
          <w:tcPr>
            <w:tcW w:w="0" w:type="auto"/>
            <w:shd w:val="clear" w:color="auto" w:fill="auto"/>
            <w:vAlign w:val="center"/>
          </w:tcPr>
          <w:p w14:paraId="69E8D645">
            <w:pPr>
              <w:keepNext w:val="0"/>
              <w:keepLines w:val="0"/>
              <w:widowControl/>
              <w:suppressLineNumbers w:val="0"/>
              <w:jc w:val="center"/>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341</w:t>
            </w:r>
          </w:p>
        </w:tc>
        <w:tc>
          <w:tcPr>
            <w:tcW w:w="0" w:type="auto"/>
            <w:shd w:val="clear" w:color="auto" w:fill="auto"/>
            <w:vAlign w:val="center"/>
          </w:tcPr>
          <w:p w14:paraId="317576FF">
            <w:pPr>
              <w:keepNext w:val="0"/>
              <w:keepLines w:val="0"/>
              <w:widowControl/>
              <w:suppressLineNumbers w:val="0"/>
              <w:jc w:val="center"/>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0.1866</w:t>
            </w:r>
          </w:p>
        </w:tc>
        <w:tc>
          <w:tcPr>
            <w:tcW w:w="0" w:type="auto"/>
            <w:shd w:val="clear" w:color="auto" w:fill="auto"/>
            <w:vAlign w:val="center"/>
          </w:tcPr>
          <w:p w14:paraId="01D6CAC0">
            <w:pPr>
              <w:keepNext w:val="0"/>
              <w:keepLines w:val="0"/>
              <w:widowControl/>
              <w:suppressLineNumbers w:val="0"/>
              <w:jc w:val="left"/>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Ô chặn – hiệu quả nhất</w:t>
            </w:r>
          </w:p>
        </w:tc>
      </w:tr>
      <w:tr w14:paraId="3597C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B8190D">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c>
          <w:tcPr>
            <w:tcW w:w="0" w:type="auto"/>
            <w:shd w:val="clear" w:color="auto" w:fill="auto"/>
            <w:vAlign w:val="center"/>
          </w:tcPr>
          <w:p w14:paraId="5003A0CB">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-16</w:t>
            </w:r>
          </w:p>
        </w:tc>
        <w:tc>
          <w:tcPr>
            <w:tcW w:w="0" w:type="auto"/>
            <w:shd w:val="clear" w:color="auto" w:fill="auto"/>
            <w:vAlign w:val="center"/>
          </w:tcPr>
          <w:p w14:paraId="448ADEF4">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28</w:t>
            </w:r>
          </w:p>
        </w:tc>
        <w:tc>
          <w:tcPr>
            <w:tcW w:w="0" w:type="auto"/>
            <w:shd w:val="clear" w:color="auto" w:fill="auto"/>
            <w:vAlign w:val="center"/>
          </w:tcPr>
          <w:p w14:paraId="45464941">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0.1310</w:t>
            </w:r>
          </w:p>
        </w:tc>
        <w:tc>
          <w:tcPr>
            <w:tcW w:w="0" w:type="auto"/>
            <w:shd w:val="clear" w:color="auto" w:fill="auto"/>
            <w:vAlign w:val="center"/>
          </w:tcPr>
          <w:p w14:paraId="437BE64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giúp ích gì</w:t>
            </w:r>
          </w:p>
        </w:tc>
      </w:tr>
    </w:tbl>
    <w:p w14:paraId="5CFAF146">
      <w:pPr>
        <w:numPr>
          <w:ilvl w:val="0"/>
          <w:numId w:val="0"/>
        </w:numPr>
        <w:ind w:leftChars="0"/>
        <w:jc w:val="both"/>
        <w:rPr>
          <w:rFonts w:hint="default"/>
          <w:lang w:val="en-US"/>
        </w:rPr>
      </w:pPr>
    </w:p>
    <w:p w14:paraId="2AF89F3E">
      <w:pPr>
        <w:numPr>
          <w:ilvl w:val="0"/>
          <w:numId w:val="0"/>
        </w:numPr>
        <w:ind w:leftChars="0"/>
        <w:jc w:val="both"/>
        <w:rPr>
          <w:rFonts w:hint="default"/>
          <w:lang w:val="en-US"/>
        </w:rPr>
      </w:pPr>
    </w:p>
    <w:p w14:paraId="57CDBEAA">
      <w:r>
        <w:br w:type="page"/>
      </w:r>
    </w:p>
    <w:p w14:paraId="509BAEB3">
      <w:pPr>
        <w:numPr>
          <w:ilvl w:val="0"/>
          <w:numId w:val="0"/>
        </w:numPr>
        <w:ind w:leftChars="0"/>
        <w:jc w:val="both"/>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Trường hợp 3: “x” đang cố gắng tìm nước đi tốt nhất để không thua và có cơ hội tạo đường thắng mới.</w:t>
      </w:r>
    </w:p>
    <w:p w14:paraId="1C31D38F">
      <w:pPr>
        <w:numPr>
          <w:ilvl w:val="0"/>
          <w:numId w:val="0"/>
        </w:numPr>
        <w:ind w:leftChars="0"/>
        <w:jc w:val="both"/>
      </w:pPr>
      <w:r>
        <w:drawing>
          <wp:inline distT="0" distB="0" distL="114300" distR="114300">
            <wp:extent cx="5755005" cy="3895090"/>
            <wp:effectExtent l="0" t="0" r="5715" b="635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9"/>
                    <a:stretch>
                      <a:fillRect/>
                    </a:stretch>
                  </pic:blipFill>
                  <pic:spPr>
                    <a:xfrm>
                      <a:off x="0" y="0"/>
                      <a:ext cx="5755005" cy="3895090"/>
                    </a:xfrm>
                    <a:prstGeom prst="rect">
                      <a:avLst/>
                    </a:prstGeom>
                    <a:noFill/>
                    <a:ln>
                      <a:noFill/>
                    </a:ln>
                  </pic:spPr>
                </pic:pic>
              </a:graphicData>
            </a:graphic>
          </wp:inline>
        </w:drawing>
      </w:r>
    </w:p>
    <w:p w14:paraId="6C0736B6">
      <w:pPr>
        <w:numPr>
          <w:ilvl w:val="0"/>
          <w:numId w:val="0"/>
        </w:numPr>
        <w:ind w:left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 Phân tích chiến lược:</w:t>
      </w:r>
    </w:p>
    <w:p w14:paraId="0150E181">
      <w:pPr>
        <w:numPr>
          <w:ilvl w:val="0"/>
          <w:numId w:val="0"/>
        </w:numPr>
        <w:ind w:leftChars="0"/>
        <w:jc w:val="both"/>
        <w:rPr>
          <w:rFonts w:hint="default" w:ascii="Times New Roman" w:hAnsi="Times New Roman" w:cs="Times New Roman"/>
          <w:sz w:val="26"/>
          <w:szCs w:val="26"/>
        </w:rPr>
      </w:pPr>
      <w:r>
        <w:rPr>
          <w:rFonts w:hint="default" w:ascii="Times New Roman" w:hAnsi="Times New Roman" w:cs="Times New Roman"/>
          <w:sz w:val="26"/>
          <w:szCs w:val="26"/>
        </w:rPr>
        <w:t>“x” đã chiếm hai góc trên (0, 2).</w:t>
      </w:r>
    </w:p>
    <w:p w14:paraId="79263854">
      <w:pPr>
        <w:numPr>
          <w:ilvl w:val="0"/>
          <w:numId w:val="0"/>
        </w:numPr>
        <w:ind w:leftChars="0"/>
        <w:jc w:val="both"/>
        <w:rPr>
          <w:rFonts w:hint="default" w:ascii="Times New Roman" w:hAnsi="Times New Roman" w:cs="Times New Roman"/>
          <w:sz w:val="26"/>
          <w:szCs w:val="26"/>
        </w:rPr>
      </w:pPr>
      <w:r>
        <w:rPr>
          <w:rFonts w:hint="default" w:ascii="Times New Roman" w:hAnsi="Times New Roman" w:cs="Times New Roman"/>
          <w:sz w:val="26"/>
          <w:szCs w:val="26"/>
        </w:rPr>
        <w:t>“o” đang ở giữa cột 0 và hàng giữa, có khả năng tạo thành đường dọc nếu không cẩn thận.</w:t>
      </w:r>
    </w:p>
    <w:p w14:paraId="128C7A57">
      <w:pPr>
        <w:numPr>
          <w:ilvl w:val="0"/>
          <w:numId w:val="0"/>
        </w:numPr>
        <w:ind w:left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Ô </w:t>
      </w:r>
      <w:r>
        <w:rPr>
          <w:rStyle w:val="92"/>
          <w:rFonts w:hint="default" w:ascii="Times New Roman" w:hAnsi="Times New Roman" w:cs="Times New Roman"/>
          <w:sz w:val="26"/>
          <w:szCs w:val="26"/>
        </w:rPr>
        <w:t>7</w:t>
      </w:r>
      <w:r>
        <w:rPr>
          <w:rFonts w:hint="default" w:ascii="Times New Roman" w:hAnsi="Times New Roman" w:cs="Times New Roman"/>
          <w:sz w:val="26"/>
          <w:szCs w:val="26"/>
        </w:rPr>
        <w:t xml:space="preserve"> (hàng dưới, cột giữa) là vị trí </w:t>
      </w:r>
      <w:r>
        <w:rPr>
          <w:rStyle w:val="92"/>
          <w:rFonts w:hint="default" w:ascii="Times New Roman" w:hAnsi="Times New Roman" w:cs="Times New Roman"/>
          <w:sz w:val="26"/>
          <w:szCs w:val="26"/>
        </w:rPr>
        <w:t>mở ra hai đường tấn công chéo hoặc cột</w:t>
      </w:r>
      <w:r>
        <w:rPr>
          <w:rFonts w:hint="default" w:ascii="Times New Roman" w:hAnsi="Times New Roman" w:cs="Times New Roman"/>
          <w:sz w:val="26"/>
          <w:szCs w:val="26"/>
        </w:rPr>
        <w:t xml:space="preserve">, đồng thời </w:t>
      </w:r>
      <w:r>
        <w:rPr>
          <w:rStyle w:val="92"/>
          <w:rFonts w:hint="default" w:ascii="Times New Roman" w:hAnsi="Times New Roman" w:cs="Times New Roman"/>
          <w:sz w:val="26"/>
          <w:szCs w:val="26"/>
        </w:rPr>
        <w:t>không để “o” thắng ngay</w:t>
      </w:r>
      <w:r>
        <w:rPr>
          <w:rFonts w:hint="default" w:ascii="Times New Roman" w:hAnsi="Times New Roman" w:cs="Times New Roman"/>
          <w:sz w:val="26"/>
          <w:szCs w:val="26"/>
        </w:rPr>
        <w:t>.</w:t>
      </w:r>
    </w:p>
    <w:p w14:paraId="0C05A475">
      <w:pPr>
        <w:numPr>
          <w:ilvl w:val="0"/>
          <w:numId w:val="0"/>
        </w:numPr>
        <w:ind w:left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Nói cách khác: đi </w:t>
      </w:r>
      <w:r>
        <w:rPr>
          <w:rStyle w:val="92"/>
          <w:rFonts w:hint="default" w:ascii="Times New Roman" w:hAnsi="Times New Roman" w:cs="Times New Roman"/>
          <w:sz w:val="26"/>
          <w:szCs w:val="26"/>
        </w:rPr>
        <w:t>ô 7</w:t>
      </w:r>
      <w:r>
        <w:rPr>
          <w:rFonts w:hint="default" w:ascii="Times New Roman" w:hAnsi="Times New Roman" w:cs="Times New Roman"/>
          <w:sz w:val="26"/>
          <w:szCs w:val="26"/>
        </w:rPr>
        <w:t xml:space="preserve"> là nước </w:t>
      </w:r>
      <w:r>
        <w:rPr>
          <w:rStyle w:val="92"/>
          <w:rFonts w:hint="default" w:ascii="Times New Roman" w:hAnsi="Times New Roman" w:cs="Times New Roman"/>
          <w:sz w:val="26"/>
          <w:szCs w:val="26"/>
        </w:rPr>
        <w:t>phòng thủ an toàn</w:t>
      </w:r>
      <w:r>
        <w:rPr>
          <w:rFonts w:hint="default" w:ascii="Times New Roman" w:hAnsi="Times New Roman" w:cs="Times New Roman"/>
          <w:sz w:val="26"/>
          <w:szCs w:val="26"/>
        </w:rPr>
        <w:t xml:space="preserve"> và </w:t>
      </w:r>
      <w:r>
        <w:rPr>
          <w:rStyle w:val="92"/>
          <w:rFonts w:hint="default" w:ascii="Times New Roman" w:hAnsi="Times New Roman" w:cs="Times New Roman"/>
          <w:sz w:val="26"/>
          <w:szCs w:val="26"/>
        </w:rPr>
        <w:t>tạo cơ hội phản công</w:t>
      </w:r>
      <w:r>
        <w:rPr>
          <w:rFonts w:hint="default" w:ascii="Times New Roman" w:hAnsi="Times New Roman" w:cs="Times New Roman"/>
          <w:sz w:val="26"/>
          <w:szCs w:val="26"/>
        </w:rPr>
        <w:t>.</w:t>
      </w:r>
    </w:p>
    <w:p w14:paraId="45F95822">
      <w:pPr>
        <w:numPr>
          <w:ilvl w:val="0"/>
          <w:numId w:val="0"/>
        </w:numPr>
        <w:ind w:leftChars="0"/>
        <w:jc w:val="both"/>
        <w:rPr>
          <w:rFonts w:hint="default" w:ascii="Times New Roman" w:hAnsi="Times New Roman" w:cs="Times New Roman"/>
          <w:sz w:val="26"/>
          <w:szCs w:val="26"/>
        </w:rPr>
      </w:pPr>
    </w:p>
    <w:p w14:paraId="12C791BD">
      <w:pPr>
        <w:pStyle w:val="85"/>
        <w:keepNext w:val="0"/>
        <w:keepLines w:val="0"/>
        <w:widowControl/>
        <w:suppressLineNumbers w:val="0"/>
      </w:pPr>
      <w:r>
        <w:t xml:space="preserve">Mất khoảng </w:t>
      </w:r>
      <w:r>
        <w:rPr>
          <w:rStyle w:val="92"/>
        </w:rPr>
        <w:t>0.15 giây</w:t>
      </w:r>
      <w:r>
        <w:t xml:space="preserve"> cho N ≈ 1000 lần mô phỏng — vẫn rất nhanh.</w:t>
      </w:r>
    </w:p>
    <w:p w14:paraId="2B599CD6">
      <w:pPr>
        <w:numPr>
          <w:ilvl w:val="0"/>
          <w:numId w:val="0"/>
        </w:numPr>
        <w:ind w:leftChars="0"/>
        <w:jc w:val="both"/>
        <w:rPr>
          <w:rFonts w:hint="default" w:ascii="Times New Roman" w:hAnsi="Times New Roman" w:cs="Times New Roman"/>
          <w:sz w:val="26"/>
          <w:szCs w:val="26"/>
        </w:rPr>
      </w:pPr>
    </w:p>
    <w:p w14:paraId="4B160DBE">
      <w:pPr>
        <w:numPr>
          <w:ilvl w:val="0"/>
          <w:numId w:val="0"/>
        </w:numPr>
        <w:ind w:leftChars="0"/>
        <w:jc w:val="both"/>
        <w:rPr>
          <w:rFonts w:hint="default" w:ascii="Times New Roman" w:hAnsi="Times New Roman" w:cs="Times New Roman"/>
          <w:sz w:val="26"/>
          <w:szCs w:val="26"/>
        </w:rPr>
      </w:pPr>
    </w:p>
    <w:p w14:paraId="077B7607">
      <w:pPr>
        <w:numPr>
          <w:ilvl w:val="0"/>
          <w:numId w:val="0"/>
        </w:numPr>
        <w:ind w:leftChars="0"/>
        <w:jc w:val="both"/>
        <w:rPr>
          <w:rFonts w:hint="default" w:ascii="Times New Roman" w:hAnsi="Times New Roman" w:cs="Times New Roman"/>
          <w:sz w:val="26"/>
          <w:szCs w:val="26"/>
          <w:lang w:val="en-US"/>
        </w:rPr>
      </w:pPr>
      <w:r>
        <w:rPr>
          <w:rFonts w:hint="default" w:ascii="Times New Roman" w:hAnsi="Times New Roman" w:cs="Times New Roman"/>
          <w:color w:val="0000FF"/>
          <w:sz w:val="26"/>
          <w:szCs w:val="26"/>
          <w:lang w:val="en-US"/>
        </w:rPr>
        <w:t>Nhận xét quá trình mô phỏng:</w:t>
      </w:r>
      <w:r>
        <w:rPr>
          <w:rFonts w:hint="default" w:ascii="Times New Roman" w:hAnsi="Times New Roman" w:cs="Times New Roman"/>
          <w:sz w:val="26"/>
          <w:szCs w:val="26"/>
          <w:lang w:val="en-US"/>
        </w:rPr>
        <w:br w:type="textWrapping"/>
      </w:r>
    </w:p>
    <w:p w14:paraId="17D478C3">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5DC598DB">
      <w:pPr>
        <w:numPr>
          <w:ilvl w:val="0"/>
          <w:numId w:val="0"/>
        </w:numPr>
        <w:ind w:leftChars="0"/>
        <w:jc w:val="both"/>
        <w:rPr>
          <w:rFonts w:hint="default" w:ascii="Times New Roman" w:hAnsi="Times New Roman" w:cs="Times New Roman"/>
          <w:sz w:val="26"/>
          <w:szCs w:val="26"/>
          <w:lang w:val="en-US"/>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4"/>
        <w:gridCol w:w="1295"/>
        <w:gridCol w:w="1476"/>
        <w:gridCol w:w="775"/>
        <w:gridCol w:w="2249"/>
      </w:tblGrid>
      <w:tr w14:paraId="5E5EF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BFE8E8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action</w:t>
            </w:r>
          </w:p>
        </w:tc>
        <w:tc>
          <w:tcPr>
            <w:tcW w:w="0" w:type="auto"/>
            <w:shd w:val="clear" w:color="auto" w:fill="auto"/>
            <w:vAlign w:val="center"/>
          </w:tcPr>
          <w:p w14:paraId="7763724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total utility</w:t>
            </w:r>
          </w:p>
        </w:tc>
        <w:tc>
          <w:tcPr>
            <w:tcW w:w="0" w:type="auto"/>
            <w:shd w:val="clear" w:color="auto" w:fill="auto"/>
            <w:vAlign w:val="center"/>
          </w:tcPr>
          <w:p w14:paraId="4FA77E6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 of playouts</w:t>
            </w:r>
          </w:p>
        </w:tc>
        <w:tc>
          <w:tcPr>
            <w:tcW w:w="0" w:type="auto"/>
            <w:shd w:val="clear" w:color="auto" w:fill="auto"/>
            <w:vAlign w:val="center"/>
          </w:tcPr>
          <w:p w14:paraId="5FB3F3D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UCB1</w:t>
            </w:r>
          </w:p>
        </w:tc>
        <w:tc>
          <w:tcPr>
            <w:tcW w:w="0" w:type="auto"/>
            <w:shd w:val="clear" w:color="auto" w:fill="auto"/>
            <w:vAlign w:val="center"/>
          </w:tcPr>
          <w:p w14:paraId="63BB1D5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Nhận xét</w:t>
            </w:r>
          </w:p>
        </w:tc>
      </w:tr>
      <w:tr w14:paraId="0479F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5DAE00">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c>
          <w:tcPr>
            <w:tcW w:w="0" w:type="auto"/>
            <w:shd w:val="clear" w:color="auto" w:fill="auto"/>
            <w:vAlign w:val="center"/>
          </w:tcPr>
          <w:p w14:paraId="03B5C05F">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-12</w:t>
            </w:r>
          </w:p>
        </w:tc>
        <w:tc>
          <w:tcPr>
            <w:tcW w:w="0" w:type="auto"/>
            <w:shd w:val="clear" w:color="auto" w:fill="auto"/>
            <w:vAlign w:val="center"/>
          </w:tcPr>
          <w:p w14:paraId="5502DF5A">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42</w:t>
            </w:r>
          </w:p>
        </w:tc>
        <w:tc>
          <w:tcPr>
            <w:tcW w:w="0" w:type="auto"/>
            <w:shd w:val="clear" w:color="auto" w:fill="auto"/>
            <w:vAlign w:val="center"/>
          </w:tcPr>
          <w:p w14:paraId="7205FD6A">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0.2878</w:t>
            </w:r>
          </w:p>
        </w:tc>
        <w:tc>
          <w:tcPr>
            <w:tcW w:w="0" w:type="auto"/>
            <w:shd w:val="clear" w:color="auto" w:fill="auto"/>
            <w:vAlign w:val="center"/>
          </w:tcPr>
          <w:p w14:paraId="6C88EC0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Tệ – dễ dẫn đến thua</w:t>
            </w:r>
          </w:p>
        </w:tc>
      </w:tr>
      <w:tr w14:paraId="2430D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696DB4">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c>
          <w:tcPr>
            <w:tcW w:w="0" w:type="auto"/>
            <w:shd w:val="clear" w:color="auto" w:fill="auto"/>
            <w:vAlign w:val="center"/>
          </w:tcPr>
          <w:p w14:paraId="04CACC32">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-9</w:t>
            </w:r>
          </w:p>
        </w:tc>
        <w:tc>
          <w:tcPr>
            <w:tcW w:w="0" w:type="auto"/>
            <w:shd w:val="clear" w:color="auto" w:fill="auto"/>
            <w:vAlign w:val="center"/>
          </w:tcPr>
          <w:p w14:paraId="2C18276D">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75</w:t>
            </w:r>
          </w:p>
        </w:tc>
        <w:tc>
          <w:tcPr>
            <w:tcW w:w="0" w:type="auto"/>
            <w:shd w:val="clear" w:color="auto" w:fill="auto"/>
            <w:vAlign w:val="center"/>
          </w:tcPr>
          <w:p w14:paraId="771E2478">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0.3092</w:t>
            </w:r>
          </w:p>
        </w:tc>
        <w:tc>
          <w:tcPr>
            <w:tcW w:w="0" w:type="auto"/>
            <w:shd w:val="clear" w:color="auto" w:fill="auto"/>
            <w:vAlign w:val="center"/>
          </w:tcPr>
          <w:p w14:paraId="1366932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Trung bình</w:t>
            </w:r>
          </w:p>
        </w:tc>
      </w:tr>
      <w:tr w14:paraId="1F859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57A68E">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6</w:t>
            </w:r>
          </w:p>
        </w:tc>
        <w:tc>
          <w:tcPr>
            <w:tcW w:w="0" w:type="auto"/>
            <w:shd w:val="clear" w:color="auto" w:fill="auto"/>
            <w:vAlign w:val="center"/>
          </w:tcPr>
          <w:p w14:paraId="449DCA7E">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-11</w:t>
            </w:r>
          </w:p>
        </w:tc>
        <w:tc>
          <w:tcPr>
            <w:tcW w:w="0" w:type="auto"/>
            <w:shd w:val="clear" w:color="auto" w:fill="auto"/>
            <w:vAlign w:val="center"/>
          </w:tcPr>
          <w:p w14:paraId="1DFB7042">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26</w:t>
            </w:r>
          </w:p>
        </w:tc>
        <w:tc>
          <w:tcPr>
            <w:tcW w:w="0" w:type="auto"/>
            <w:shd w:val="clear" w:color="auto" w:fill="auto"/>
            <w:vAlign w:val="center"/>
          </w:tcPr>
          <w:p w14:paraId="329935E1">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0.3059</w:t>
            </w:r>
          </w:p>
        </w:tc>
        <w:tc>
          <w:tcPr>
            <w:tcW w:w="0" w:type="auto"/>
            <w:shd w:val="clear" w:color="auto" w:fill="auto"/>
            <w:vAlign w:val="center"/>
          </w:tcPr>
          <w:p w14:paraId="50C6DA2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Kém</w:t>
            </w:r>
          </w:p>
        </w:tc>
      </w:tr>
      <w:tr w14:paraId="0D2F4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4F9A13">
            <w:pPr>
              <w:keepNext w:val="0"/>
              <w:keepLines w:val="0"/>
              <w:widowControl/>
              <w:suppressLineNumbers w:val="0"/>
              <w:jc w:val="center"/>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7</w:t>
            </w:r>
          </w:p>
        </w:tc>
        <w:tc>
          <w:tcPr>
            <w:tcW w:w="0" w:type="auto"/>
            <w:shd w:val="clear" w:color="auto" w:fill="auto"/>
            <w:vAlign w:val="center"/>
          </w:tcPr>
          <w:p w14:paraId="5A6F83BD">
            <w:pPr>
              <w:keepNext w:val="0"/>
              <w:keepLines w:val="0"/>
              <w:widowControl/>
              <w:suppressLineNumbers w:val="0"/>
              <w:jc w:val="center"/>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141</w:t>
            </w:r>
          </w:p>
        </w:tc>
        <w:tc>
          <w:tcPr>
            <w:tcW w:w="0" w:type="auto"/>
            <w:shd w:val="clear" w:color="auto" w:fill="auto"/>
            <w:vAlign w:val="center"/>
          </w:tcPr>
          <w:p w14:paraId="4A2C924B">
            <w:pPr>
              <w:keepNext w:val="0"/>
              <w:keepLines w:val="0"/>
              <w:widowControl/>
              <w:suppressLineNumbers w:val="0"/>
              <w:jc w:val="center"/>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790</w:t>
            </w:r>
          </w:p>
        </w:tc>
        <w:tc>
          <w:tcPr>
            <w:tcW w:w="0" w:type="auto"/>
            <w:shd w:val="clear" w:color="auto" w:fill="auto"/>
            <w:vAlign w:val="center"/>
          </w:tcPr>
          <w:p w14:paraId="75B883C5">
            <w:pPr>
              <w:keepNext w:val="0"/>
              <w:keepLines w:val="0"/>
              <w:widowControl/>
              <w:suppressLineNumbers w:val="0"/>
              <w:jc w:val="center"/>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0.3107</w:t>
            </w:r>
            <w:r>
              <w:rPr>
                <w:rFonts w:hint="default" w:ascii="Times New Roman" w:hAnsi="Times New Roman" w:eastAsia="SimSun" w:cs="Times New Roman"/>
                <w:kern w:val="0"/>
                <w:sz w:val="26"/>
                <w:szCs w:val="26"/>
                <w:lang w:val="en-US" w:eastAsia="zh-CN" w:bidi="ar"/>
              </w:rPr>
              <w:t xml:space="preserve"> </w:t>
            </w:r>
          </w:p>
        </w:tc>
        <w:tc>
          <w:tcPr>
            <w:tcW w:w="0" w:type="auto"/>
            <w:shd w:val="clear" w:color="auto" w:fill="auto"/>
            <w:vAlign w:val="center"/>
          </w:tcPr>
          <w:p w14:paraId="214557FF">
            <w:pPr>
              <w:keepNext w:val="0"/>
              <w:keepLines w:val="0"/>
              <w:widowControl/>
              <w:suppressLineNumbers w:val="0"/>
              <w:jc w:val="left"/>
              <w:rPr>
                <w:rFonts w:hint="default" w:ascii="Times New Roman" w:hAnsi="Times New Roman" w:cs="Times New Roman"/>
                <w:sz w:val="26"/>
                <w:szCs w:val="26"/>
              </w:rPr>
            </w:pPr>
            <w:r>
              <w:rPr>
                <w:rStyle w:val="92"/>
                <w:rFonts w:hint="default" w:ascii="Times New Roman" w:hAnsi="Times New Roman" w:eastAsia="SimSun" w:cs="Times New Roman"/>
                <w:kern w:val="0"/>
                <w:sz w:val="26"/>
                <w:szCs w:val="26"/>
                <w:lang w:val="en-US" w:eastAsia="zh-CN" w:bidi="ar"/>
              </w:rPr>
              <w:t>Rõ ràng tốt nhất</w:t>
            </w:r>
          </w:p>
        </w:tc>
      </w:tr>
      <w:tr w14:paraId="0978C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932CE4">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w:t>
            </w:r>
          </w:p>
        </w:tc>
        <w:tc>
          <w:tcPr>
            <w:tcW w:w="0" w:type="auto"/>
            <w:shd w:val="clear" w:color="auto" w:fill="auto"/>
            <w:vAlign w:val="center"/>
          </w:tcPr>
          <w:p w14:paraId="45037998">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-10</w:t>
            </w:r>
          </w:p>
        </w:tc>
        <w:tc>
          <w:tcPr>
            <w:tcW w:w="0" w:type="auto"/>
            <w:shd w:val="clear" w:color="auto" w:fill="auto"/>
            <w:vAlign w:val="center"/>
          </w:tcPr>
          <w:p w14:paraId="6A4A9B4C">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67</w:t>
            </w:r>
          </w:p>
        </w:tc>
        <w:tc>
          <w:tcPr>
            <w:tcW w:w="0" w:type="auto"/>
            <w:shd w:val="clear" w:color="auto" w:fill="auto"/>
            <w:vAlign w:val="center"/>
          </w:tcPr>
          <w:p w14:paraId="2E997F82">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0.3048</w:t>
            </w:r>
          </w:p>
        </w:tc>
        <w:tc>
          <w:tcPr>
            <w:tcW w:w="0" w:type="auto"/>
            <w:shd w:val="clear" w:color="auto" w:fill="auto"/>
            <w:vAlign w:val="center"/>
          </w:tcPr>
          <w:p w14:paraId="6A1E790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Trung bình kém</w:t>
            </w:r>
          </w:p>
        </w:tc>
      </w:tr>
    </w:tbl>
    <w:p w14:paraId="7F11D8BF">
      <w:pPr>
        <w:pStyle w:val="85"/>
        <w:keepNext w:val="0"/>
        <w:keepLines w:val="0"/>
        <w:widowControl/>
        <w:suppressLineNumbers w:val="0"/>
        <w:rPr>
          <w:rFonts w:hint="default"/>
          <w:lang w:val="en-US"/>
        </w:rPr>
      </w:pPr>
      <w:r>
        <w:t xml:space="preserve">Ô 7 được chọn </w:t>
      </w:r>
      <w:r>
        <w:rPr>
          <w:rStyle w:val="92"/>
        </w:rPr>
        <w:t>nhiều nhất (790 lần)</w:t>
      </w:r>
      <w:r>
        <w:t xml:space="preserve"> → MCTS đánh giá là nước đi có hiệu quả lâu dài.</w:t>
      </w:r>
      <w:r>
        <w:rPr>
          <w:rFonts w:hint="default"/>
          <w:lang w:val="en-US"/>
        </w:rPr>
        <w:t xml:space="preserve"> </w:t>
      </w:r>
      <w:r>
        <w:t xml:space="preserve">Tổng utility = </w:t>
      </w:r>
      <w:r>
        <w:rPr>
          <w:rStyle w:val="92"/>
        </w:rPr>
        <w:t>141</w:t>
      </w:r>
      <w:r>
        <w:t xml:space="preserve">, tức là hầu hết các mô phỏng khi đi ô 7 đều </w:t>
      </w:r>
      <w:r>
        <w:rPr>
          <w:rStyle w:val="92"/>
        </w:rPr>
        <w:t>thắng hoặc hòa</w:t>
      </w:r>
      <w:r>
        <w:t>, rất ít thua.</w:t>
      </w:r>
      <w:r>
        <w:rPr>
          <w:rFonts w:hint="default"/>
          <w:lang w:val="en-US"/>
        </w:rPr>
        <w:t xml:space="preserve"> </w:t>
      </w:r>
      <w:r>
        <w:t>Công thức UCB1 cũng cao nhất (0.3107), nên thuật toán càng tập trung khám phá ô này nhiều hơn.</w:t>
      </w:r>
      <w:r>
        <w:rPr>
          <w:rFonts w:hint="default"/>
          <w:lang w:val="en-US"/>
        </w:rPr>
        <w:t xml:space="preserve"> Monte Carlo Tree Search đã “thử nghiệm” hàng ngàn ván nhỏ, và thống kê cho thấy ô 7 là lựa chọn có tỷ lệ thắng trung bình cao nhất nên chọn Best action: 7</w:t>
      </w:r>
    </w:p>
    <w:p w14:paraId="3FE3A118">
      <w:pPr>
        <w:numPr>
          <w:ilvl w:val="0"/>
          <w:numId w:val="0"/>
        </w:numPr>
        <w:ind w:leftChars="0"/>
        <w:jc w:val="both"/>
        <w:rPr>
          <w:rFonts w:hint="default" w:ascii="Times New Roman" w:hAnsi="Times New Roman" w:cs="Times New Roman"/>
          <w:b/>
          <w:bCs/>
          <w:sz w:val="40"/>
          <w:szCs w:val="40"/>
          <w:lang w:val="en-US"/>
        </w:rPr>
      </w:pPr>
    </w:p>
    <w:p w14:paraId="12E82988">
      <w:pPr>
        <w:numPr>
          <w:ilvl w:val="0"/>
          <w:numId w:val="0"/>
        </w:numPr>
        <w:ind w:leftChars="0"/>
        <w:jc w:val="both"/>
        <w:rPr>
          <w:rFonts w:hint="default" w:ascii="Times New Roman" w:hAnsi="Times New Roman" w:cs="Times New Roman"/>
          <w:b/>
          <w:bCs/>
          <w:sz w:val="40"/>
          <w:szCs w:val="40"/>
          <w:lang w:val="en-US"/>
        </w:rPr>
      </w:pPr>
    </w:p>
    <w:p w14:paraId="5D2CB12A">
      <w:pPr>
        <w:numPr>
          <w:ilvl w:val="0"/>
          <w:numId w:val="0"/>
        </w:numPr>
        <w:ind w:leftChars="0"/>
        <w:jc w:val="both"/>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Trường hợp 4 :Empty board: Only a draw an be guaranteed</w:t>
      </w:r>
    </w:p>
    <w:p w14:paraId="4245A305">
      <w:pPr>
        <w:numPr>
          <w:ilvl w:val="0"/>
          <w:numId w:val="0"/>
        </w:numPr>
        <w:ind w:leftChars="0"/>
        <w:jc w:val="both"/>
        <w:rPr>
          <w:rFonts w:hint="default" w:ascii="Times New Roman" w:hAnsi="Times New Roman" w:cs="Times New Roman"/>
          <w:b w:val="0"/>
          <w:bCs w:val="0"/>
          <w:sz w:val="26"/>
          <w:szCs w:val="26"/>
          <w:lang w:val="en-US"/>
        </w:rPr>
      </w:pPr>
      <w:r>
        <w:rPr>
          <w:rFonts w:hint="default" w:ascii="Times New Roman" w:hAnsi="Times New Roman"/>
          <w:b w:val="0"/>
          <w:bCs w:val="0"/>
          <w:sz w:val="26"/>
          <w:szCs w:val="26"/>
          <w:lang w:val="en-US"/>
        </w:rPr>
        <w:t>Hai mức mô phỏng khác nhau (N nhỏ và N lớn) khi bàn cờ trống hoàn toàn, giúp ta thấy rõ Monte Carlo Tree Search (MCTS) học dần để chọn đúng nước đi trung tâm (ô 4).</w:t>
      </w:r>
    </w:p>
    <w:p w14:paraId="52BD7433">
      <w:pPr>
        <w:numPr>
          <w:ilvl w:val="0"/>
          <w:numId w:val="0"/>
        </w:numPr>
        <w:ind w:leftChars="0"/>
        <w:jc w:val="both"/>
      </w:pPr>
      <w:r>
        <w:drawing>
          <wp:inline distT="0" distB="0" distL="114300" distR="114300">
            <wp:extent cx="5760085" cy="6914515"/>
            <wp:effectExtent l="0" t="0" r="635" b="444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0"/>
                    <a:stretch>
                      <a:fillRect/>
                    </a:stretch>
                  </pic:blipFill>
                  <pic:spPr>
                    <a:xfrm>
                      <a:off x="0" y="0"/>
                      <a:ext cx="5760085" cy="6914515"/>
                    </a:xfrm>
                    <a:prstGeom prst="rect">
                      <a:avLst/>
                    </a:prstGeom>
                    <a:noFill/>
                    <a:ln>
                      <a:noFill/>
                    </a:ln>
                  </pic:spPr>
                </pic:pic>
              </a:graphicData>
            </a:graphic>
          </wp:inline>
        </w:drawing>
      </w:r>
    </w:p>
    <w:p w14:paraId="10EE8B67">
      <w:pPr>
        <w:rPr>
          <w:rFonts w:hint="default"/>
          <w:lang w:val="en-US"/>
        </w:rPr>
      </w:pPr>
      <w:r>
        <w:rPr>
          <w:rFonts w:hint="default"/>
          <w:lang w:val="en-US"/>
        </w:rPr>
        <w:br w:type="page"/>
      </w:r>
    </w:p>
    <w:p w14:paraId="661B2D16">
      <w:pPr>
        <w:numPr>
          <w:ilvl w:val="0"/>
          <w:numId w:val="0"/>
        </w:numPr>
        <w:ind w:leftChars="0"/>
        <w:jc w:val="both"/>
        <w:rPr>
          <w:rFonts w:hint="default"/>
          <w:lang w:val="en-US"/>
        </w:rPr>
      </w:pPr>
      <w:r>
        <w:rPr>
          <w:rFonts w:hint="default"/>
          <w:lang w:val="en-US"/>
        </w:rPr>
        <w:t>Phân tích mô phỏng thứ nhất: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02"/>
        <w:gridCol w:w="1200"/>
        <w:gridCol w:w="1367"/>
        <w:gridCol w:w="687"/>
        <w:gridCol w:w="1622"/>
      </w:tblGrid>
      <w:tr w14:paraId="34BB9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ED355C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action</w:t>
            </w:r>
          </w:p>
        </w:tc>
        <w:tc>
          <w:tcPr>
            <w:tcW w:w="0" w:type="auto"/>
            <w:shd w:val="clear"/>
            <w:vAlign w:val="center"/>
          </w:tcPr>
          <w:p w14:paraId="0697F0F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total utility</w:t>
            </w:r>
          </w:p>
        </w:tc>
        <w:tc>
          <w:tcPr>
            <w:tcW w:w="0" w:type="auto"/>
            <w:shd w:val="clear"/>
            <w:vAlign w:val="center"/>
          </w:tcPr>
          <w:p w14:paraId="5FD455E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 of playouts</w:t>
            </w:r>
          </w:p>
        </w:tc>
        <w:tc>
          <w:tcPr>
            <w:tcW w:w="0" w:type="auto"/>
            <w:shd w:val="clear"/>
            <w:vAlign w:val="center"/>
          </w:tcPr>
          <w:p w14:paraId="1665DE8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UCB1</w:t>
            </w:r>
          </w:p>
        </w:tc>
        <w:tc>
          <w:tcPr>
            <w:tcW w:w="0" w:type="auto"/>
            <w:shd w:val="clear"/>
            <w:vAlign w:val="center"/>
          </w:tcPr>
          <w:p w14:paraId="4E181D9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Nhận xét</w:t>
            </w:r>
          </w:p>
        </w:tc>
      </w:tr>
      <w:tr w14:paraId="57171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FB9B1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c>
          <w:tcPr>
            <w:tcW w:w="0" w:type="auto"/>
            <w:shd w:val="clear"/>
            <w:vAlign w:val="center"/>
          </w:tcPr>
          <w:p w14:paraId="2753E4B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w:t>
            </w:r>
          </w:p>
        </w:tc>
        <w:tc>
          <w:tcPr>
            <w:tcW w:w="0" w:type="auto"/>
            <w:shd w:val="clear"/>
            <w:vAlign w:val="center"/>
          </w:tcPr>
          <w:p w14:paraId="4414814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23</w:t>
            </w:r>
          </w:p>
        </w:tc>
        <w:tc>
          <w:tcPr>
            <w:tcW w:w="0" w:type="auto"/>
            <w:shd w:val="clear"/>
            <w:vAlign w:val="center"/>
          </w:tcPr>
          <w:p w14:paraId="000F78F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1.111</w:t>
            </w:r>
          </w:p>
        </w:tc>
        <w:tc>
          <w:tcPr>
            <w:tcW w:w="0" w:type="auto"/>
            <w:shd w:val="clear"/>
            <w:vAlign w:val="center"/>
          </w:tcPr>
          <w:p w14:paraId="6E0006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vẻ ổn</w:t>
            </w:r>
          </w:p>
        </w:tc>
      </w:tr>
      <w:tr w14:paraId="5951D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50488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0E2D47C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5722F1D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0" w:type="auto"/>
            <w:shd w:val="clear"/>
            <w:vAlign w:val="center"/>
          </w:tcPr>
          <w:p w14:paraId="11CB4ED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1.122</w:t>
            </w:r>
          </w:p>
        </w:tc>
        <w:tc>
          <w:tcPr>
            <w:tcW w:w="0" w:type="auto"/>
            <w:shd w:val="clear"/>
            <w:vAlign w:val="center"/>
          </w:tcPr>
          <w:p w14:paraId="09F5F0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Trung bình</w:t>
            </w:r>
          </w:p>
        </w:tc>
      </w:tr>
      <w:tr w14:paraId="340D5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4C07A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2867841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2B345D5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516280F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1.146</w:t>
            </w:r>
          </w:p>
        </w:tc>
        <w:tc>
          <w:tcPr>
            <w:tcW w:w="0" w:type="auto"/>
            <w:shd w:val="clear"/>
            <w:vAlign w:val="center"/>
          </w:tcPr>
          <w:p w14:paraId="6AA832A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Chưa đủ dữ liệu</w:t>
            </w:r>
          </w:p>
        </w:tc>
      </w:tr>
      <w:tr w14:paraId="2E67C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557FF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31DA1BD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6BEC07B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w:t>
            </w:r>
          </w:p>
        </w:tc>
        <w:tc>
          <w:tcPr>
            <w:tcW w:w="0" w:type="auto"/>
            <w:shd w:val="clear"/>
            <w:vAlign w:val="center"/>
          </w:tcPr>
          <w:p w14:paraId="6EDA4AB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1.126</w:t>
            </w:r>
          </w:p>
        </w:tc>
        <w:tc>
          <w:tcPr>
            <w:tcW w:w="0" w:type="auto"/>
            <w:shd w:val="clear"/>
            <w:vAlign w:val="center"/>
          </w:tcPr>
          <w:p w14:paraId="79DA17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Trung bình</w:t>
            </w:r>
          </w:p>
        </w:tc>
      </w:tr>
      <w:tr w14:paraId="74DF9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A135F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448F525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43518BF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28686CE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0.906</w:t>
            </w:r>
          </w:p>
        </w:tc>
        <w:tc>
          <w:tcPr>
            <w:tcW w:w="0" w:type="auto"/>
            <w:shd w:val="clear"/>
            <w:vAlign w:val="center"/>
          </w:tcPr>
          <w:p w14:paraId="7ABA6D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Dữ liệu còn ít</w:t>
            </w:r>
          </w:p>
        </w:tc>
      </w:tr>
      <w:tr w14:paraId="056D9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9AA33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348397F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c>
          <w:tcPr>
            <w:tcW w:w="0" w:type="auto"/>
            <w:shd w:val="clear"/>
            <w:vAlign w:val="center"/>
          </w:tcPr>
          <w:p w14:paraId="75C865A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7FE88EB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1.073</w:t>
            </w:r>
          </w:p>
        </w:tc>
        <w:tc>
          <w:tcPr>
            <w:tcW w:w="0" w:type="auto"/>
            <w:shd w:val="clear"/>
            <w:vAlign w:val="center"/>
          </w:tcPr>
          <w:p w14:paraId="3A45C5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Trung bình</w:t>
            </w:r>
          </w:p>
        </w:tc>
      </w:tr>
      <w:tr w14:paraId="4FD36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1CE68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1F43134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5F00EC1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w:t>
            </w:r>
          </w:p>
        </w:tc>
        <w:tc>
          <w:tcPr>
            <w:tcW w:w="0" w:type="auto"/>
            <w:shd w:val="clear"/>
            <w:vAlign w:val="center"/>
          </w:tcPr>
          <w:p w14:paraId="60B8D73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1.050</w:t>
            </w:r>
          </w:p>
        </w:tc>
        <w:tc>
          <w:tcPr>
            <w:tcW w:w="0" w:type="auto"/>
            <w:shd w:val="clear"/>
            <w:vAlign w:val="center"/>
          </w:tcPr>
          <w:p w14:paraId="10C6F1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Trung bình</w:t>
            </w:r>
          </w:p>
        </w:tc>
      </w:tr>
      <w:tr w14:paraId="3E7F8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49182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0" w:type="auto"/>
            <w:shd w:val="clear"/>
            <w:vAlign w:val="center"/>
          </w:tcPr>
          <w:p w14:paraId="3366AEE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1CB089F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16</w:t>
            </w:r>
          </w:p>
        </w:tc>
        <w:tc>
          <w:tcPr>
            <w:tcW w:w="0" w:type="auto"/>
            <w:shd w:val="clear"/>
            <w:vAlign w:val="center"/>
          </w:tcPr>
          <w:p w14:paraId="3665A8B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1.133</w:t>
            </w:r>
          </w:p>
        </w:tc>
        <w:tc>
          <w:tcPr>
            <w:tcW w:w="0" w:type="auto"/>
            <w:shd w:val="clear"/>
            <w:vAlign w:val="center"/>
          </w:tcPr>
          <w:p w14:paraId="2E4344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Trung bình tốt</w:t>
            </w:r>
          </w:p>
        </w:tc>
      </w:tr>
      <w:tr w14:paraId="7F700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C4C7FA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41DA80E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c>
          <w:tcPr>
            <w:tcW w:w="0" w:type="auto"/>
            <w:shd w:val="clear"/>
            <w:vAlign w:val="center"/>
          </w:tcPr>
          <w:p w14:paraId="30CD5FB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0" w:type="auto"/>
            <w:shd w:val="clear"/>
            <w:vAlign w:val="center"/>
          </w:tcPr>
          <w:p w14:paraId="4ED6197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1.011</w:t>
            </w:r>
          </w:p>
        </w:tc>
        <w:tc>
          <w:tcPr>
            <w:tcW w:w="0" w:type="auto"/>
            <w:shd w:val="clear"/>
            <w:vAlign w:val="center"/>
          </w:tcPr>
          <w:p w14:paraId="435920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Trung bình</w:t>
            </w:r>
          </w:p>
        </w:tc>
      </w:tr>
    </w:tbl>
    <w:p w14:paraId="4CF9C918">
      <w:pPr>
        <w:numPr>
          <w:ilvl w:val="0"/>
          <w:numId w:val="0"/>
        </w:numPr>
        <w:ind w:leftChars="0"/>
        <w:jc w:val="both"/>
        <w:rPr>
          <w:rFonts w:hint="default"/>
          <w:lang w:val="en-US"/>
        </w:rPr>
      </w:pPr>
    </w:p>
    <w:p w14:paraId="11734DBF">
      <w:pPr>
        <w:numPr>
          <w:ilvl w:val="0"/>
          <w:numId w:val="0"/>
        </w:numPr>
        <w:ind w:leftChars="0"/>
        <w:jc w:val="both"/>
        <w:rPr>
          <w:rFonts w:hint="default"/>
          <w:lang w:val="en-US"/>
        </w:rPr>
      </w:pPr>
      <w:r>
        <w:rPr>
          <w:rFonts w:hint="default"/>
          <w:lang w:val="en-US"/>
        </w:rPr>
        <w:t>Khi chỉ mô phỏng ít lượt (N nhỏ), thuật toán chưa có đủ dữ liệu nên đôi khi chọn sai (ô góc 0).</w:t>
      </w:r>
    </w:p>
    <w:p w14:paraId="425BDA7A">
      <w:pPr>
        <w:numPr>
          <w:ilvl w:val="0"/>
          <w:numId w:val="0"/>
        </w:numPr>
        <w:ind w:leftChars="0"/>
        <w:jc w:val="both"/>
        <w:rPr>
          <w:rFonts w:hint="default"/>
          <w:lang w:val="en-US"/>
        </w:rPr>
      </w:pPr>
      <w:r>
        <w:rPr>
          <w:rFonts w:hint="default"/>
          <w:lang w:val="en-US"/>
        </w:rPr>
        <w:t>Điều này là tự nhiên với Monte Carlo Search, vì ở giai đoạn đầu, nó “thử” ngẫu nhiên và kết quả bị nhiễu.</w:t>
      </w:r>
    </w:p>
    <w:p w14:paraId="06B666CD">
      <w:pPr>
        <w:numPr>
          <w:ilvl w:val="0"/>
          <w:numId w:val="0"/>
        </w:numPr>
        <w:ind w:leftChars="0"/>
        <w:jc w:val="both"/>
        <w:rPr>
          <w:rFonts w:hint="default"/>
          <w:lang w:val="en-US"/>
        </w:rPr>
      </w:pPr>
    </w:p>
    <w:p w14:paraId="22A032CA">
      <w:pPr>
        <w:numPr>
          <w:ilvl w:val="0"/>
          <w:numId w:val="0"/>
        </w:numPr>
        <w:ind w:leftChars="0"/>
        <w:jc w:val="both"/>
        <w:rPr>
          <w:rFonts w:hint="default"/>
          <w:lang w:val="en-US"/>
        </w:rPr>
      </w:pPr>
      <w:r>
        <w:rPr>
          <w:rFonts w:hint="default"/>
          <w:lang w:val="en-US"/>
        </w:rPr>
        <w:t>Phân tích mô phỏng thứ 2:</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02"/>
        <w:gridCol w:w="1200"/>
        <w:gridCol w:w="1367"/>
        <w:gridCol w:w="1122"/>
        <w:gridCol w:w="1553"/>
      </w:tblGrid>
      <w:tr w14:paraId="05DA4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B02100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action</w:t>
            </w:r>
          </w:p>
        </w:tc>
        <w:tc>
          <w:tcPr>
            <w:tcW w:w="0" w:type="auto"/>
            <w:shd w:val="clear"/>
            <w:vAlign w:val="center"/>
          </w:tcPr>
          <w:p w14:paraId="71C369B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total utility</w:t>
            </w:r>
          </w:p>
        </w:tc>
        <w:tc>
          <w:tcPr>
            <w:tcW w:w="0" w:type="auto"/>
            <w:shd w:val="clear"/>
            <w:vAlign w:val="center"/>
          </w:tcPr>
          <w:p w14:paraId="155B5DD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 of playouts</w:t>
            </w:r>
          </w:p>
        </w:tc>
        <w:tc>
          <w:tcPr>
            <w:tcW w:w="1092" w:type="dxa"/>
            <w:shd w:val="clear"/>
            <w:vAlign w:val="center"/>
          </w:tcPr>
          <w:p w14:paraId="2AB9E2F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UCB1</w:t>
            </w:r>
          </w:p>
        </w:tc>
        <w:tc>
          <w:tcPr>
            <w:tcW w:w="1508" w:type="dxa"/>
            <w:shd w:val="clear"/>
            <w:vAlign w:val="center"/>
          </w:tcPr>
          <w:p w14:paraId="7E6BFFE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Nhận xét</w:t>
            </w:r>
          </w:p>
        </w:tc>
      </w:tr>
      <w:tr w14:paraId="2A9F9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47E87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c>
          <w:tcPr>
            <w:tcW w:w="0" w:type="auto"/>
            <w:shd w:val="clear"/>
            <w:vAlign w:val="center"/>
          </w:tcPr>
          <w:p w14:paraId="3427274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24</w:t>
            </w:r>
          </w:p>
        </w:tc>
        <w:tc>
          <w:tcPr>
            <w:tcW w:w="0" w:type="auto"/>
            <w:shd w:val="clear"/>
            <w:vAlign w:val="center"/>
          </w:tcPr>
          <w:p w14:paraId="1A0B5AF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121</w:t>
            </w:r>
          </w:p>
        </w:tc>
        <w:tc>
          <w:tcPr>
            <w:tcW w:w="1092" w:type="dxa"/>
            <w:shd w:val="clear"/>
            <w:vAlign w:val="center"/>
          </w:tcPr>
          <w:p w14:paraId="6ADDF2A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0.5735</w:t>
            </w:r>
          </w:p>
        </w:tc>
        <w:tc>
          <w:tcPr>
            <w:tcW w:w="1508" w:type="dxa"/>
            <w:shd w:val="clear"/>
            <w:vAlign w:val="center"/>
          </w:tcPr>
          <w:p w14:paraId="5841E8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Trung bình</w:t>
            </w:r>
          </w:p>
        </w:tc>
      </w:tr>
      <w:tr w14:paraId="6C293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0EF8C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2F0CE07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30</w:t>
            </w:r>
          </w:p>
        </w:tc>
        <w:tc>
          <w:tcPr>
            <w:tcW w:w="0" w:type="auto"/>
            <w:shd w:val="clear"/>
            <w:vAlign w:val="center"/>
          </w:tcPr>
          <w:p w14:paraId="72200E4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135</w:t>
            </w:r>
          </w:p>
        </w:tc>
        <w:tc>
          <w:tcPr>
            <w:tcW w:w="1092" w:type="dxa"/>
            <w:shd w:val="clear"/>
            <w:vAlign w:val="center"/>
          </w:tcPr>
          <w:p w14:paraId="2AD47B1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0.5774</w:t>
            </w:r>
          </w:p>
        </w:tc>
        <w:tc>
          <w:tcPr>
            <w:tcW w:w="1508" w:type="dxa"/>
            <w:shd w:val="clear"/>
            <w:vAlign w:val="center"/>
          </w:tcPr>
          <w:p w14:paraId="4AA4A9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Trung bình</w:t>
            </w:r>
          </w:p>
        </w:tc>
      </w:tr>
      <w:tr w14:paraId="113B3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406E7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5A6602F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135</w:t>
            </w:r>
          </w:p>
        </w:tc>
        <w:tc>
          <w:tcPr>
            <w:tcW w:w="0" w:type="auto"/>
            <w:shd w:val="clear"/>
            <w:vAlign w:val="center"/>
          </w:tcPr>
          <w:p w14:paraId="699885C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372</w:t>
            </w:r>
          </w:p>
        </w:tc>
        <w:tc>
          <w:tcPr>
            <w:tcW w:w="1092" w:type="dxa"/>
            <w:shd w:val="clear"/>
            <w:vAlign w:val="center"/>
          </w:tcPr>
          <w:p w14:paraId="7AE87B9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0.5769</w:t>
            </w:r>
          </w:p>
        </w:tc>
        <w:tc>
          <w:tcPr>
            <w:tcW w:w="1508" w:type="dxa"/>
            <w:shd w:val="clear"/>
            <w:vAlign w:val="center"/>
          </w:tcPr>
          <w:p w14:paraId="153101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Trung bình tốt</w:t>
            </w:r>
          </w:p>
        </w:tc>
      </w:tr>
      <w:tr w14:paraId="7E7A3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863B6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39E724D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28</w:t>
            </w:r>
          </w:p>
        </w:tc>
        <w:tc>
          <w:tcPr>
            <w:tcW w:w="0" w:type="auto"/>
            <w:shd w:val="clear"/>
            <w:vAlign w:val="center"/>
          </w:tcPr>
          <w:p w14:paraId="2C84397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131</w:t>
            </w:r>
          </w:p>
        </w:tc>
        <w:tc>
          <w:tcPr>
            <w:tcW w:w="1092" w:type="dxa"/>
            <w:shd w:val="clear"/>
            <w:vAlign w:val="center"/>
          </w:tcPr>
          <w:p w14:paraId="1C93844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0.5743</w:t>
            </w:r>
          </w:p>
        </w:tc>
        <w:tc>
          <w:tcPr>
            <w:tcW w:w="1508" w:type="dxa"/>
            <w:shd w:val="clear"/>
            <w:vAlign w:val="center"/>
          </w:tcPr>
          <w:p w14:paraId="5668D3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Trung bình</w:t>
            </w:r>
          </w:p>
        </w:tc>
      </w:tr>
      <w:tr w14:paraId="76ACA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D0D924">
            <w:pPr>
              <w:keepNext w:val="0"/>
              <w:keepLines w:val="0"/>
              <w:widowControl/>
              <w:suppressLineNumbers w:val="0"/>
              <w:jc w:val="center"/>
              <w:rPr>
                <w:rFonts w:hint="default" w:ascii="Times New Roman" w:hAnsi="Times New Roman" w:cs="Times New Roman"/>
              </w:rPr>
            </w:pPr>
            <w:r>
              <w:rPr>
                <w:rStyle w:val="92"/>
                <w:rFonts w:hint="default" w:ascii="Times New Roman" w:hAnsi="Times New Roman" w:eastAsia="SimSun" w:cs="Times New Roman"/>
                <w:kern w:val="0"/>
                <w:sz w:val="24"/>
                <w:szCs w:val="24"/>
                <w:lang w:val="en-US" w:eastAsia="zh-CN" w:bidi="ar"/>
              </w:rPr>
              <w:t>4</w:t>
            </w:r>
          </w:p>
        </w:tc>
        <w:tc>
          <w:tcPr>
            <w:tcW w:w="0" w:type="auto"/>
            <w:shd w:val="clear"/>
            <w:vAlign w:val="center"/>
          </w:tcPr>
          <w:p w14:paraId="42501C3A">
            <w:pPr>
              <w:keepNext w:val="0"/>
              <w:keepLines w:val="0"/>
              <w:widowControl/>
              <w:suppressLineNumbers w:val="0"/>
              <w:jc w:val="center"/>
              <w:rPr>
                <w:rFonts w:hint="default" w:ascii="Times New Roman" w:hAnsi="Times New Roman" w:cs="Times New Roman"/>
              </w:rPr>
            </w:pPr>
            <w:r>
              <w:rPr>
                <w:rStyle w:val="92"/>
                <w:rFonts w:hint="default" w:ascii="Times New Roman" w:hAnsi="Times New Roman" w:eastAsia="SimSun" w:cs="Times New Roman"/>
                <w:kern w:val="0"/>
                <w:sz w:val="24"/>
                <w:szCs w:val="24"/>
                <w:lang w:val="en-US" w:eastAsia="zh-CN" w:bidi="ar"/>
              </w:rPr>
              <w:t>1834</w:t>
            </w:r>
          </w:p>
        </w:tc>
        <w:tc>
          <w:tcPr>
            <w:tcW w:w="0" w:type="auto"/>
            <w:shd w:val="clear"/>
            <w:vAlign w:val="center"/>
          </w:tcPr>
          <w:p w14:paraId="3627AFC0">
            <w:pPr>
              <w:keepNext w:val="0"/>
              <w:keepLines w:val="0"/>
              <w:widowControl/>
              <w:suppressLineNumbers w:val="0"/>
              <w:jc w:val="center"/>
              <w:rPr>
                <w:rFonts w:hint="default" w:ascii="Times New Roman" w:hAnsi="Times New Roman" w:cs="Times New Roman"/>
              </w:rPr>
            </w:pPr>
            <w:r>
              <w:rPr>
                <w:rStyle w:val="92"/>
                <w:rFonts w:hint="default" w:ascii="Times New Roman" w:hAnsi="Times New Roman" w:eastAsia="SimSun" w:cs="Times New Roman"/>
                <w:kern w:val="0"/>
                <w:sz w:val="24"/>
                <w:szCs w:val="24"/>
                <w:lang w:val="en-US" w:eastAsia="zh-CN" w:bidi="ar"/>
              </w:rPr>
              <w:t>3591</w:t>
            </w:r>
          </w:p>
        </w:tc>
        <w:tc>
          <w:tcPr>
            <w:tcW w:w="1092" w:type="dxa"/>
            <w:shd w:val="clear"/>
            <w:vAlign w:val="center"/>
          </w:tcPr>
          <w:p w14:paraId="1CE3EA05">
            <w:pPr>
              <w:keepNext w:val="0"/>
              <w:keepLines w:val="0"/>
              <w:widowControl/>
              <w:suppressLineNumbers w:val="0"/>
              <w:jc w:val="center"/>
              <w:rPr>
                <w:rFonts w:hint="default" w:ascii="Times New Roman" w:hAnsi="Times New Roman" w:cs="Times New Roman"/>
              </w:rPr>
            </w:pPr>
            <w:r>
              <w:rPr>
                <w:rStyle w:val="92"/>
                <w:rFonts w:hint="default" w:ascii="Times New Roman" w:hAnsi="Times New Roman" w:eastAsia="SimSun" w:cs="Times New Roman"/>
                <w:kern w:val="0"/>
                <w:sz w:val="24"/>
                <w:szCs w:val="24"/>
                <w:lang w:val="en-US" w:eastAsia="zh-CN" w:bidi="ar"/>
              </w:rPr>
              <w:t>0.5796</w:t>
            </w:r>
          </w:p>
        </w:tc>
        <w:tc>
          <w:tcPr>
            <w:tcW w:w="1508" w:type="dxa"/>
            <w:shd w:val="clear"/>
            <w:vAlign w:val="center"/>
          </w:tcPr>
          <w:p w14:paraId="37B8D810">
            <w:pPr>
              <w:keepNext w:val="0"/>
              <w:keepLines w:val="0"/>
              <w:widowControl/>
              <w:suppressLineNumbers w:val="0"/>
              <w:jc w:val="left"/>
              <w:rPr>
                <w:rFonts w:hint="default" w:ascii="Times New Roman" w:hAnsi="Times New Roman" w:cs="Times New Roman"/>
              </w:rPr>
            </w:pPr>
            <w:r>
              <w:rPr>
                <w:rStyle w:val="92"/>
                <w:rFonts w:hint="default" w:ascii="Times New Roman" w:hAnsi="Times New Roman" w:eastAsia="SimSun" w:cs="Times New Roman"/>
                <w:kern w:val="0"/>
                <w:sz w:val="24"/>
                <w:szCs w:val="24"/>
                <w:lang w:val="en-US" w:eastAsia="zh-CN" w:bidi="ar"/>
              </w:rPr>
              <w:t>Tốt nhất</w:t>
            </w:r>
          </w:p>
        </w:tc>
      </w:tr>
      <w:tr w14:paraId="4BBFB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FA7C2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0D1A637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1FEB831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63</w:t>
            </w:r>
          </w:p>
        </w:tc>
        <w:tc>
          <w:tcPr>
            <w:tcW w:w="1092" w:type="dxa"/>
            <w:shd w:val="clear"/>
            <w:vAlign w:val="center"/>
          </w:tcPr>
          <w:p w14:paraId="0D06BC2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0.5676</w:t>
            </w:r>
          </w:p>
        </w:tc>
        <w:tc>
          <w:tcPr>
            <w:tcW w:w="1508" w:type="dxa"/>
            <w:shd w:val="clear"/>
            <w:vAlign w:val="center"/>
          </w:tcPr>
          <w:p w14:paraId="3FE38B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Trung bình thấp</w:t>
            </w:r>
          </w:p>
        </w:tc>
      </w:tr>
      <w:tr w14:paraId="4F224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78C04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1A6273C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85</w:t>
            </w:r>
          </w:p>
        </w:tc>
        <w:tc>
          <w:tcPr>
            <w:tcW w:w="0" w:type="auto"/>
            <w:shd w:val="clear"/>
            <w:vAlign w:val="center"/>
          </w:tcPr>
          <w:p w14:paraId="5757E10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264</w:t>
            </w:r>
          </w:p>
        </w:tc>
        <w:tc>
          <w:tcPr>
            <w:tcW w:w="1092" w:type="dxa"/>
            <w:shd w:val="clear"/>
            <w:vAlign w:val="center"/>
          </w:tcPr>
          <w:p w14:paraId="3B26DDE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0.5760</w:t>
            </w:r>
          </w:p>
        </w:tc>
        <w:tc>
          <w:tcPr>
            <w:tcW w:w="1508" w:type="dxa"/>
            <w:shd w:val="clear"/>
            <w:vAlign w:val="center"/>
          </w:tcPr>
          <w:p w14:paraId="4C734E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Trung bình tốt</w:t>
            </w:r>
          </w:p>
        </w:tc>
      </w:tr>
      <w:tr w14:paraId="61314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0B862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0" w:type="auto"/>
            <w:shd w:val="clear"/>
            <w:vAlign w:val="center"/>
          </w:tcPr>
          <w:p w14:paraId="41D4D42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w:t>
            </w:r>
          </w:p>
        </w:tc>
        <w:tc>
          <w:tcPr>
            <w:tcW w:w="0" w:type="auto"/>
            <w:shd w:val="clear"/>
            <w:vAlign w:val="center"/>
          </w:tcPr>
          <w:p w14:paraId="0526793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97</w:t>
            </w:r>
          </w:p>
        </w:tc>
        <w:tc>
          <w:tcPr>
            <w:tcW w:w="1092" w:type="dxa"/>
            <w:shd w:val="clear"/>
            <w:vAlign w:val="center"/>
          </w:tcPr>
          <w:p w14:paraId="543CBF2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0.5737</w:t>
            </w:r>
          </w:p>
        </w:tc>
        <w:tc>
          <w:tcPr>
            <w:tcW w:w="1508" w:type="dxa"/>
            <w:shd w:val="clear"/>
            <w:vAlign w:val="center"/>
          </w:tcPr>
          <w:p w14:paraId="3791295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Trung bình</w:t>
            </w:r>
          </w:p>
        </w:tc>
      </w:tr>
      <w:tr w14:paraId="0D469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6FFE8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536173D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68</w:t>
            </w:r>
          </w:p>
        </w:tc>
        <w:tc>
          <w:tcPr>
            <w:tcW w:w="0" w:type="auto"/>
            <w:shd w:val="clear"/>
            <w:vAlign w:val="center"/>
          </w:tcPr>
          <w:p w14:paraId="61F1C5B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226</w:t>
            </w:r>
          </w:p>
        </w:tc>
        <w:tc>
          <w:tcPr>
            <w:tcW w:w="1092" w:type="dxa"/>
            <w:shd w:val="clear"/>
            <w:vAlign w:val="center"/>
          </w:tcPr>
          <w:p w14:paraId="356B9E8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0.5754</w:t>
            </w:r>
          </w:p>
        </w:tc>
        <w:tc>
          <w:tcPr>
            <w:tcW w:w="1508" w:type="dxa"/>
            <w:shd w:val="clear"/>
            <w:vAlign w:val="center"/>
          </w:tcPr>
          <w:p w14:paraId="6300CE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Trung bình</w:t>
            </w:r>
          </w:p>
        </w:tc>
      </w:tr>
    </w:tbl>
    <w:p w14:paraId="46C29E4E">
      <w:pPr>
        <w:pStyle w:val="85"/>
        <w:keepNext w:val="0"/>
        <w:keepLines w:val="0"/>
        <w:widowControl/>
        <w:suppressLineNumbers w:val="0"/>
      </w:pPr>
      <w:r>
        <w:t>Khi số lần mô phỏng tăng lên:</w:t>
      </w:r>
    </w:p>
    <w:p w14:paraId="0352BB69">
      <w:pPr>
        <w:pStyle w:val="85"/>
        <w:keepNext w:val="0"/>
        <w:keepLines w:val="0"/>
        <w:widowControl/>
        <w:suppressLineNumbers w:val="0"/>
      </w:pPr>
      <w:r>
        <w:t xml:space="preserve">Thuật toán có </w:t>
      </w:r>
      <w:r>
        <w:rPr>
          <w:rStyle w:val="92"/>
        </w:rPr>
        <w:t>nhiều dữ liệu thống kê hơn</w:t>
      </w:r>
      <w:r>
        <w:t>.</w:t>
      </w:r>
    </w:p>
    <w:p w14:paraId="59B478B2">
      <w:pPr>
        <w:pStyle w:val="85"/>
        <w:keepNext w:val="0"/>
        <w:keepLines w:val="0"/>
        <w:widowControl/>
        <w:suppressLineNumbers w:val="0"/>
      </w:pPr>
      <w:r>
        <w:t>Hành động 4 dần được thử nhiều (3591 lần), vì UCB1 của nó tăng mạnh khi có nhiều kết quả thắng hoặc hòa.</w:t>
      </w:r>
    </w:p>
    <w:p w14:paraId="76F56597">
      <w:pPr>
        <w:pStyle w:val="85"/>
        <w:keepNext w:val="0"/>
        <w:keepLines w:val="0"/>
        <w:widowControl/>
        <w:suppressLineNumbers w:val="0"/>
      </w:pPr>
      <w:r>
        <w:t>Các hành động khác giảm vì ít hứa hẹn.</w:t>
      </w:r>
      <w:r>
        <w:rPr>
          <w:rFonts w:hint="default"/>
          <w:lang w:val="en-US"/>
        </w:rPr>
        <w:t xml:space="preserve"> </w:t>
      </w:r>
      <w:r>
        <w:t xml:space="preserve">Kết quả hội tụ đúng với </w:t>
      </w:r>
      <w:r>
        <w:rPr>
          <w:rStyle w:val="92"/>
        </w:rPr>
        <w:t>chiến lược tối ưu của Tic-Tac-Toe</w:t>
      </w:r>
      <w:r>
        <w:t xml:space="preserve">: </w:t>
      </w:r>
      <w:r>
        <w:rPr>
          <w:rStyle w:val="92"/>
        </w:rPr>
        <w:t>đi giữa</w:t>
      </w:r>
      <w:r>
        <w:t>.</w:t>
      </w:r>
    </w:p>
    <w:p w14:paraId="7CA0221F">
      <w:pPr>
        <w:rPr>
          <w:rFonts w:hint="default"/>
          <w:lang w:val="en-US"/>
        </w:rPr>
      </w:pPr>
      <w:r>
        <w:rPr>
          <w:rFonts w:hint="default"/>
          <w:lang w:val="en-US"/>
        </w:rPr>
        <w:br w:type="page"/>
      </w:r>
    </w:p>
    <w:p w14:paraId="51D192A3">
      <w:pPr>
        <w:pStyle w:val="85"/>
        <w:keepNext w:val="0"/>
        <w:keepLines w:val="0"/>
        <w:widowControl/>
        <w:suppressLineNumbers w:val="0"/>
        <w:rPr>
          <w:rFonts w:hint="default"/>
          <w:lang w:val="en-US"/>
        </w:rPr>
      </w:pPr>
      <w:r>
        <w:rPr>
          <w:rFonts w:hint="default"/>
          <w:lang w:val="en-US"/>
        </w:rPr>
        <w:t>So sánh: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6"/>
        <w:gridCol w:w="2925"/>
        <w:gridCol w:w="1173"/>
        <w:gridCol w:w="4047"/>
      </w:tblGrid>
      <w:tr w14:paraId="3910C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B1A32C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Lần chạy</w:t>
            </w:r>
          </w:p>
        </w:tc>
        <w:tc>
          <w:tcPr>
            <w:tcW w:w="0" w:type="auto"/>
            <w:shd w:val="clear"/>
            <w:vAlign w:val="center"/>
          </w:tcPr>
          <w:p w14:paraId="43FF6CA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 (số mô phỏng)</w:t>
            </w:r>
          </w:p>
        </w:tc>
        <w:tc>
          <w:tcPr>
            <w:tcW w:w="0" w:type="auto"/>
            <w:shd w:val="clear"/>
            <w:vAlign w:val="center"/>
          </w:tcPr>
          <w:p w14:paraId="5EC4A44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Best action</w:t>
            </w:r>
          </w:p>
        </w:tc>
        <w:tc>
          <w:tcPr>
            <w:tcW w:w="0" w:type="auto"/>
            <w:shd w:val="clear"/>
            <w:vAlign w:val="center"/>
          </w:tcPr>
          <w:p w14:paraId="164D356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Ý nghĩa</w:t>
            </w:r>
          </w:p>
        </w:tc>
      </w:tr>
      <w:tr w14:paraId="01B39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BC34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Lần 1</w:t>
            </w:r>
          </w:p>
        </w:tc>
        <w:tc>
          <w:tcPr>
            <w:tcW w:w="0" w:type="auto"/>
            <w:shd w:val="clear"/>
            <w:vAlign w:val="center"/>
          </w:tcPr>
          <w:p w14:paraId="3187BF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Ít (≈ vài chục mô phỏng)</w:t>
            </w:r>
          </w:p>
        </w:tc>
        <w:tc>
          <w:tcPr>
            <w:tcW w:w="0" w:type="auto"/>
            <w:shd w:val="clear"/>
            <w:vAlign w:val="center"/>
          </w:tcPr>
          <w:p w14:paraId="015900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c>
          <w:tcPr>
            <w:tcW w:w="0" w:type="auto"/>
            <w:shd w:val="clear"/>
            <w:vAlign w:val="center"/>
          </w:tcPr>
          <w:p w14:paraId="2D0BAE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Thuật toán chưa đủ dữ liệu, chọn sai</w:t>
            </w:r>
          </w:p>
        </w:tc>
      </w:tr>
      <w:tr w14:paraId="4FF1B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0CAC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Lần 2</w:t>
            </w:r>
          </w:p>
        </w:tc>
        <w:tc>
          <w:tcPr>
            <w:tcW w:w="0" w:type="auto"/>
            <w:shd w:val="clear"/>
            <w:vAlign w:val="center"/>
          </w:tcPr>
          <w:p w14:paraId="7429B9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Nhiều (≈ vài nghìn mô phỏng)</w:t>
            </w:r>
          </w:p>
        </w:tc>
        <w:tc>
          <w:tcPr>
            <w:tcW w:w="0" w:type="auto"/>
            <w:shd w:val="clear"/>
            <w:vAlign w:val="center"/>
          </w:tcPr>
          <w:p w14:paraId="2DC8EA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4A4FD5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Hội tụ đúng, chọn trung tâm – nước tối ưu</w:t>
            </w:r>
          </w:p>
        </w:tc>
      </w:tr>
    </w:tbl>
    <w:p w14:paraId="0258D367">
      <w:pPr>
        <w:pStyle w:val="85"/>
        <w:keepNext w:val="0"/>
        <w:keepLines w:val="0"/>
        <w:widowControl/>
        <w:suppressLineNumbers w:val="0"/>
        <w:rPr>
          <w:rFonts w:hint="default"/>
          <w:lang w:val="en-US"/>
        </w:rPr>
      </w:pPr>
    </w:p>
    <w:p w14:paraId="0447BC36">
      <w:pPr>
        <w:numPr>
          <w:ilvl w:val="0"/>
          <w:numId w:val="0"/>
        </w:numPr>
        <w:ind w:leftChars="0"/>
        <w:jc w:val="both"/>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TRường hợp 5 : Bad situation</w:t>
      </w:r>
    </w:p>
    <w:p w14:paraId="5ACA13AB">
      <w:pPr>
        <w:numPr>
          <w:ilvl w:val="0"/>
          <w:numId w:val="0"/>
        </w:numPr>
        <w:ind w:leftChars="0"/>
        <w:jc w:val="both"/>
      </w:pPr>
      <w:r>
        <w:drawing>
          <wp:inline distT="0" distB="0" distL="114300" distR="114300">
            <wp:extent cx="5757545" cy="5583555"/>
            <wp:effectExtent l="0" t="0" r="3175"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1"/>
                    <a:stretch>
                      <a:fillRect/>
                    </a:stretch>
                  </pic:blipFill>
                  <pic:spPr>
                    <a:xfrm>
                      <a:off x="0" y="0"/>
                      <a:ext cx="5757545" cy="5583555"/>
                    </a:xfrm>
                    <a:prstGeom prst="rect">
                      <a:avLst/>
                    </a:prstGeom>
                    <a:noFill/>
                    <a:ln>
                      <a:noFill/>
                    </a:ln>
                  </pic:spPr>
                </pic:pic>
              </a:graphicData>
            </a:graphic>
          </wp:inline>
        </w:drawing>
      </w:r>
    </w:p>
    <w:p w14:paraId="7446106B">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92"/>
          <w:rFonts w:hint="default" w:ascii="Times New Roman" w:hAnsi="Times New Roman" w:cs="Times New Roman"/>
        </w:rPr>
        <w:t>Giá trị tiện ích âm</w:t>
      </w:r>
      <w:r>
        <w:rPr>
          <w:rFonts w:hint="default" w:ascii="Times New Roman" w:hAnsi="Times New Roman" w:cs="Times New Roman"/>
        </w:rPr>
        <w:t>: Tất cả các hành động có tổng giá trị tiện ích âm (từ -2 đến -5), cho thấy rằng trong các lần chơi thử, O (Min) có xu hướng thắng hoặc ít nhất là không để X thắng. Điều này ám chỉ rằng vị trí hiện tại của bàn cờ có thể bất lợi cho X, vì O đã chiếm các ô chiến lược (ô 0 và ô 7), tạo cơ hội để O hoàn thành hàng ngang hoặc chéo.</w:t>
      </w:r>
    </w:p>
    <w:p w14:paraId="6656C457">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92"/>
          <w:rFonts w:hint="default" w:ascii="Times New Roman" w:hAnsi="Times New Roman" w:cs="Times New Roman"/>
        </w:rPr>
        <w:t>Hành động được chọn (action 4)</w:t>
      </w:r>
      <w:r>
        <w:rPr>
          <w:rFonts w:hint="default" w:ascii="Times New Roman" w:hAnsi="Times New Roman" w:cs="Times New Roman"/>
        </w:rPr>
        <w:t>: Dù action 4 được chọn làm hành động tốt nhất dựa trên UCB1, giá trị tiện ích của nó là -2 (không quá tệ nhưng vẫn âm), và số lần chơi thử (26) cao nhất, cho thấy thuật toán đã tập trung vào hành động này nhưng kết quả vẫn không khả quan. Điều này có thể cho thấy X đang rơi vào thế bị động, và các playouts ngẫu nhiên không tìm ra chiến lược tốt để lật ngược tình thế.</w:t>
      </w:r>
    </w:p>
    <w:p w14:paraId="5AA8DB54">
      <w:pPr>
        <w:keepNext w:val="0"/>
        <w:keepLines w:val="0"/>
        <w:widowControl/>
        <w:suppressLineNumbers w:val="0"/>
        <w:rPr>
          <w:rFonts w:hint="default" w:ascii="Times New Roman" w:hAnsi="Times New Roman" w:cs="Times New Roman"/>
          <w:lang w:val="en-US"/>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92"/>
          <w:rFonts w:hint="default" w:ascii="Times New Roman" w:hAnsi="Times New Roman" w:cs="Times New Roman"/>
        </w:rPr>
        <w:t>Thiếu chiến lược chơi thử tốt</w:t>
      </w:r>
      <w:r>
        <w:rPr>
          <w:rFonts w:hint="default" w:ascii="Times New Roman" w:hAnsi="Times New Roman" w:cs="Times New Roman"/>
        </w:rPr>
        <w:t>: Vì playout policy là ngẫu nhiên (random playout policy), nó không tận dụng được các heuristic hoặc chiến lược thông minh. Điều này dẫn đến việc đánh giá sai về tiềm năng của các nước đi, đặc biệt trong tình huống mà O đã có lợi thế vị trí.</w:t>
      </w:r>
    </w:p>
    <w:p w14:paraId="6BCAEB80">
      <w:pPr>
        <w:numPr>
          <w:ilvl w:val="0"/>
          <w:numId w:val="0"/>
        </w:numPr>
        <w:ind w:leftChars="0"/>
        <w:jc w:val="both"/>
        <w:rPr>
          <w:rFonts w:hint="default" w:ascii="Times New Roman" w:hAnsi="Times New Roman" w:cs="Times New Roman"/>
          <w:lang w:val="en-US"/>
        </w:rPr>
      </w:pPr>
      <w:r>
        <w:rPr>
          <w:rFonts w:hint="default" w:ascii="Times New Roman" w:hAnsi="Times New Roman" w:cs="Times New Roman"/>
          <w:lang w:val="en-US"/>
        </w:rPr>
        <w:t>- O đã chiếm hai ô (0 và 7), tạo thành một phần của đường chéo (0-4-8) hoặc hàng ngang dưới (6-7-8). Nếu O đánh vào ô 8 hoặc ô 6, O có thể thắng ngay lập tức.</w:t>
      </w:r>
    </w:p>
    <w:p w14:paraId="66296711">
      <w:pPr>
        <w:numPr>
          <w:ilvl w:val="0"/>
          <w:numId w:val="0"/>
        </w:numPr>
        <w:ind w:leftChars="0"/>
        <w:jc w:val="both"/>
        <w:rPr>
          <w:rFonts w:hint="default" w:ascii="Times New Roman" w:hAnsi="Times New Roman" w:cs="Times New Roman"/>
          <w:lang w:val="en-US"/>
        </w:rPr>
      </w:pPr>
      <w:r>
        <w:rPr>
          <w:rFonts w:hint="default" w:ascii="Times New Roman" w:hAnsi="Times New Roman" w:cs="Times New Roman"/>
          <w:lang w:val="en-US"/>
        </w:rPr>
        <w:t>X chỉ có một nước đi (ô 2), trong khi O đã có hai nước đi và đang ở vị trí tốt hơn để kiểm soát bàn cờ.</w:t>
      </w:r>
    </w:p>
    <w:p w14:paraId="3B061259">
      <w:pPr>
        <w:numPr>
          <w:ilvl w:val="0"/>
          <w:numId w:val="0"/>
        </w:numPr>
        <w:ind w:leftChars="0"/>
        <w:jc w:val="both"/>
        <w:rPr>
          <w:rFonts w:hint="default" w:ascii="Times New Roman" w:hAnsi="Times New Roman" w:cs="Times New Roman"/>
          <w:lang w:val="en-US"/>
        </w:rPr>
      </w:pPr>
      <w:r>
        <w:rPr>
          <w:rFonts w:hint="default" w:ascii="Times New Roman" w:hAnsi="Times New Roman" w:cs="Times New Roman"/>
          <w:lang w:val="en-US"/>
        </w:rPr>
        <w:t>Giá trị UCB1 thấp (0.459420 cho action 4) và tiện ích âm (-2) cho thấy rằng ngay cả với chiến lược cân bằng giữa khai thác và khám phá, X khó có cơ hội tối đa hóa điểm số (+1).</w:t>
      </w:r>
    </w:p>
    <w:p w14:paraId="4B094F10">
      <w:pPr>
        <w:numPr>
          <w:ilvl w:val="0"/>
          <w:numId w:val="0"/>
        </w:numPr>
        <w:ind w:leftChars="0"/>
        <w:jc w:val="both"/>
        <w:rPr>
          <w:rFonts w:hint="default" w:ascii="Times New Roman" w:hAnsi="Times New Roman" w:cs="Times New Roman"/>
          <w:lang w:val="en-US"/>
        </w:rPr>
      </w:pPr>
      <w:r>
        <w:rPr>
          <w:rFonts w:hint="default" w:ascii="Times New Roman" w:hAnsi="Times New Roman"/>
          <w:lang w:val="en-US"/>
        </w:rPr>
        <w:t>Để thoát khỏi tình huống này, X cần một playout policy tốt hơn (ví dụ: sử dụng heuristic để ưu tiên các nước đi chặn O hoặc tạo cơ hội thắng). Tuy nhiên, với tình huống hiện tại, X có thể thử đánh vào ô 1, 3, hoặc 5 để chặn O, nhưng dữ liệu playout cho thấy các nước này cũng không hứa hẹn (utility -4 hoặc -5).</w:t>
      </w:r>
    </w:p>
    <w:p w14:paraId="084FF970">
      <w:pPr>
        <w:numPr>
          <w:ilvl w:val="0"/>
          <w:numId w:val="0"/>
        </w:numPr>
        <w:ind w:leftChars="0"/>
        <w:jc w:val="both"/>
        <w:rPr>
          <w:rFonts w:hint="default"/>
          <w:lang w:val="en-US"/>
        </w:rPr>
      </w:pPr>
    </w:p>
    <w:p w14:paraId="3514156E">
      <w:pPr>
        <w:numPr>
          <w:ilvl w:val="0"/>
          <w:numId w:val="0"/>
        </w:numPr>
        <w:ind w:leftChars="0"/>
        <w:jc w:val="both"/>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EXPERIMENTS</w:t>
      </w:r>
    </w:p>
    <w:p w14:paraId="698B6D5D">
      <w:pPr>
        <w:numPr>
          <w:ilvl w:val="0"/>
          <w:numId w:val="0"/>
        </w:numPr>
        <w:ind w:leftChars="0"/>
        <w:jc w:val="both"/>
      </w:pPr>
      <w:r>
        <w:drawing>
          <wp:inline distT="0" distB="0" distL="114300" distR="114300">
            <wp:extent cx="5756275" cy="3155950"/>
            <wp:effectExtent l="0" t="0" r="4445" b="139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2"/>
                    <a:stretch>
                      <a:fillRect/>
                    </a:stretch>
                  </pic:blipFill>
                  <pic:spPr>
                    <a:xfrm>
                      <a:off x="0" y="0"/>
                      <a:ext cx="5756275" cy="3155950"/>
                    </a:xfrm>
                    <a:prstGeom prst="rect">
                      <a:avLst/>
                    </a:prstGeom>
                    <a:noFill/>
                    <a:ln>
                      <a:noFill/>
                    </a:ln>
                  </pic:spPr>
                </pic:pic>
              </a:graphicData>
            </a:graphic>
          </wp:inline>
        </w:drawing>
      </w:r>
    </w:p>
    <w:p w14:paraId="5E843B95">
      <w:pPr>
        <w:pStyle w:val="85"/>
        <w:keepNext w:val="0"/>
        <w:keepLines w:val="0"/>
        <w:widowControl/>
        <w:suppressLineNumbers w:val="0"/>
        <w:rPr>
          <w:rFonts w:hint="default" w:ascii="Times New Roman" w:hAnsi="Times New Roman" w:cs="Times New Roman"/>
          <w:b/>
          <w:bCs/>
          <w:lang w:val="en-US"/>
        </w:rPr>
      </w:pPr>
      <w:r>
        <w:rPr>
          <w:b/>
          <w:bCs/>
        </w:rPr>
        <w:t>So sánh UCB1 v</w:t>
      </w:r>
      <w:r>
        <w:rPr>
          <w:b/>
          <w:bCs/>
          <w:lang w:val="en-US"/>
        </w:rPr>
        <w:t>ớ</w:t>
      </w:r>
      <w:r>
        <w:rPr>
          <w:rFonts w:hint="default"/>
          <w:b/>
          <w:bCs/>
          <w:lang w:val="en-US"/>
        </w:rPr>
        <w:t xml:space="preserve">i </w:t>
      </w:r>
      <w:r>
        <w:rPr>
          <w:b/>
          <w:bCs/>
        </w:rPr>
        <w:t xml:space="preserve"> Random</w:t>
      </w:r>
    </w:p>
    <w:p w14:paraId="7DCD8664">
      <w:pPr>
        <w:numPr>
          <w:ilvl w:val="0"/>
          <w:numId w:val="12"/>
        </w:numPr>
        <w:tabs>
          <w:tab w:val="clear" w:pos="420"/>
        </w:tabs>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X (UCB1) thắng 91 lần.</w:t>
      </w:r>
    </w:p>
    <w:p w14:paraId="5C3CA1ED">
      <w:pPr>
        <w:numPr>
          <w:ilvl w:val="0"/>
          <w:numId w:val="12"/>
        </w:numPr>
        <w:tabs>
          <w:tab w:val="clear" w:pos="420"/>
        </w:tabs>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O (Random) thắng 6 lần.</w:t>
      </w:r>
    </w:p>
    <w:p w14:paraId="61597E1E">
      <w:pPr>
        <w:numPr>
          <w:ilvl w:val="0"/>
          <w:numId w:val="12"/>
        </w:numPr>
        <w:tabs>
          <w:tab w:val="clear" w:pos="420"/>
        </w:tabs>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Hòa 3 lần.</w:t>
      </w:r>
    </w:p>
    <w:p w14:paraId="48ECE1F3">
      <w:pPr>
        <w:pStyle w:val="85"/>
        <w:keepNext w:val="0"/>
        <w:keepLines w:val="0"/>
        <w:widowControl/>
        <w:suppressLineNumbers w:val="0"/>
        <w:rPr>
          <w:b/>
          <w:bCs/>
        </w:rPr>
      </w:pPr>
      <w:r>
        <w:rPr>
          <w:b/>
          <w:bCs/>
        </w:rPr>
        <w:t>So sánh Random v</w:t>
      </w:r>
      <w:r>
        <w:rPr>
          <w:b/>
          <w:bCs/>
          <w:lang w:val="en-US"/>
        </w:rPr>
        <w:t>ớ</w:t>
      </w:r>
      <w:r>
        <w:rPr>
          <w:rFonts w:hint="default"/>
          <w:b/>
          <w:bCs/>
          <w:lang w:val="en-US"/>
        </w:rPr>
        <w:t xml:space="preserve">i </w:t>
      </w:r>
      <w:r>
        <w:rPr>
          <w:b/>
          <w:bCs/>
        </w:rPr>
        <w:t>UCB1</w:t>
      </w:r>
    </w:p>
    <w:p w14:paraId="7D714D0E">
      <w:pPr>
        <w:keepNext w:val="0"/>
        <w:keepLines w:val="0"/>
        <w:widowControl/>
        <w:numPr>
          <w:ilvl w:val="0"/>
          <w:numId w:val="13"/>
        </w:numPr>
        <w:suppressLineNumbers w:val="0"/>
        <w:ind w:left="420" w:leftChars="0" w:hanging="420" w:firstLineChars="0"/>
      </w:pPr>
      <w:r>
        <w:t>X (Random) thắng 20 lần.</w:t>
      </w:r>
    </w:p>
    <w:p w14:paraId="4168657B">
      <w:pPr>
        <w:keepNext w:val="0"/>
        <w:keepLines w:val="0"/>
        <w:widowControl/>
        <w:numPr>
          <w:ilvl w:val="0"/>
          <w:numId w:val="13"/>
        </w:numPr>
        <w:suppressLineNumbers w:val="0"/>
        <w:ind w:left="420" w:leftChars="0" w:hanging="420" w:firstLineChars="0"/>
      </w:pPr>
      <w:r>
        <w:t>O (UCB1) thắng 71 lần.</w:t>
      </w:r>
    </w:p>
    <w:p w14:paraId="6EB6CD6F">
      <w:pPr>
        <w:keepNext w:val="0"/>
        <w:keepLines w:val="0"/>
        <w:widowControl/>
        <w:numPr>
          <w:ilvl w:val="0"/>
          <w:numId w:val="13"/>
        </w:numPr>
        <w:suppressLineNumbers w:val="0"/>
        <w:ind w:left="420" w:leftChars="0" w:hanging="420" w:firstLineChars="0"/>
      </w:pPr>
      <w:r>
        <w:t>Hòa 9 lần.</w:t>
      </w:r>
    </w:p>
    <w:p w14:paraId="3DE65634">
      <w:pPr>
        <w:numPr>
          <w:numId w:val="0"/>
        </w:numPr>
        <w:ind w:leftChars="0"/>
        <w:jc w:val="both"/>
        <w:rPr>
          <w:rFonts w:hint="default" w:ascii="Times New Roman" w:hAnsi="Times New Roman" w:cs="Times New Roman"/>
          <w:b w:val="0"/>
          <w:bCs w:val="0"/>
          <w:lang w:val="en-US"/>
        </w:rPr>
      </w:pPr>
    </w:p>
    <w:p w14:paraId="24C795F4">
      <w:pPr>
        <w:numPr>
          <w:numId w:val="0"/>
        </w:numPr>
        <w:ind w:leftChars="0"/>
        <w:jc w:val="both"/>
        <w:rPr>
          <w:rFonts w:hint="default" w:ascii="Times New Roman" w:hAnsi="Times New Roman"/>
          <w:b/>
          <w:bCs/>
          <w:lang w:val="en-US"/>
        </w:rPr>
      </w:pPr>
      <w:r>
        <w:rPr>
          <w:rFonts w:hint="default" w:ascii="Times New Roman" w:hAnsi="Times New Roman"/>
          <w:b/>
          <w:bCs/>
          <w:lang w:val="en-US"/>
        </w:rPr>
        <w:t>Hiệu suất thời gian:</w:t>
      </w:r>
    </w:p>
    <w:p w14:paraId="23317702">
      <w:pPr>
        <w:numPr>
          <w:numId w:val="0"/>
        </w:numPr>
        <w:ind w:leftChars="0"/>
        <w:jc w:val="both"/>
        <w:rPr>
          <w:rFonts w:hint="default" w:ascii="Times New Roman" w:hAnsi="Times New Roman"/>
          <w:b w:val="0"/>
          <w:bCs w:val="0"/>
          <w:lang w:val="en-US"/>
        </w:rPr>
      </w:pPr>
      <w:r>
        <w:rPr>
          <w:rFonts w:hint="default" w:ascii="Times New Roman" w:hAnsi="Times New Roman"/>
          <w:b w:val="0"/>
          <w:bCs w:val="0"/>
          <w:lang w:val="en-US"/>
        </w:rPr>
        <w:t>UCB1 vs. Random (427 ms) mất nhiều thời gian hơn so với Random vs. UCB1 (339 ms). Điều này có thể do UCB1, khi chơi trước, cần tính toán nhiều hơn để chọn nước đi tối ưu dựa trên UCB1, trong khi Random chỉ chọn ngẫu nhiên.</w:t>
      </w:r>
    </w:p>
    <w:p w14:paraId="70EA729E">
      <w:pPr>
        <w:numPr>
          <w:numId w:val="0"/>
        </w:numPr>
        <w:ind w:leftChars="0"/>
        <w:jc w:val="both"/>
        <w:rPr>
          <w:rFonts w:hint="default" w:ascii="Times New Roman" w:hAnsi="Times New Roman"/>
          <w:b/>
          <w:bCs/>
          <w:lang w:val="en-US"/>
        </w:rPr>
      </w:pPr>
      <w:r>
        <w:rPr>
          <w:rFonts w:hint="default" w:ascii="Times New Roman" w:hAnsi="Times New Roman"/>
          <w:b/>
          <w:bCs/>
          <w:lang w:val="en-US"/>
        </w:rPr>
        <w:t>Kết quả trò chơi:</w:t>
      </w:r>
    </w:p>
    <w:p w14:paraId="77FF58A0">
      <w:pPr>
        <w:numPr>
          <w:numId w:val="0"/>
        </w:numPr>
        <w:ind w:leftChars="0"/>
        <w:jc w:val="both"/>
        <w:rPr>
          <w:rFonts w:hint="default" w:ascii="Times New Roman" w:hAnsi="Times New Roman"/>
          <w:b w:val="0"/>
          <w:bCs w:val="0"/>
          <w:lang w:val="en-US"/>
        </w:rPr>
      </w:pPr>
      <w:r>
        <w:rPr>
          <w:rFonts w:hint="default" w:ascii="Times New Roman" w:hAnsi="Times New Roman"/>
          <w:b w:val="0"/>
          <w:bCs w:val="0"/>
          <w:lang w:val="en-US"/>
        </w:rPr>
        <w:t>Khi UCB1 chơi trước, nó giành chiến thắng áp đảo (91/100), cho thấy UCB1 là chiến lược mạnh hơn Random khi có lợi thế đi trước.</w:t>
      </w:r>
    </w:p>
    <w:p w14:paraId="3686230D">
      <w:pPr>
        <w:numPr>
          <w:numId w:val="0"/>
        </w:numPr>
        <w:ind w:leftChars="0"/>
        <w:jc w:val="both"/>
        <w:rPr>
          <w:rFonts w:hint="default" w:ascii="Times New Roman" w:hAnsi="Times New Roman"/>
          <w:b w:val="0"/>
          <w:bCs w:val="0"/>
          <w:lang w:val="en-US"/>
        </w:rPr>
      </w:pPr>
      <w:r>
        <w:rPr>
          <w:rFonts w:hint="default" w:ascii="Times New Roman" w:hAnsi="Times New Roman"/>
          <w:b w:val="0"/>
          <w:bCs w:val="0"/>
          <w:lang w:val="en-US"/>
        </w:rPr>
        <w:t>Khi Random chơi trước, UCB1 vẫn thắng nhiều (71/100), chứng tỏ UCB1 có khả năng thích nghi và lật ngược tình thế tốt hơn, ngay cả khi ở vị trí bất lợi.</w:t>
      </w:r>
    </w:p>
    <w:p w14:paraId="0DB4290D">
      <w:pPr>
        <w:numPr>
          <w:numId w:val="0"/>
        </w:numPr>
        <w:ind w:leftChars="0"/>
        <w:jc w:val="both"/>
        <w:rPr>
          <w:rFonts w:hint="default" w:ascii="Times New Roman" w:hAnsi="Times New Roman"/>
          <w:b/>
          <w:bCs/>
          <w:lang w:val="en-US"/>
        </w:rPr>
      </w:pPr>
      <w:r>
        <w:rPr>
          <w:rFonts w:hint="default" w:ascii="Times New Roman" w:hAnsi="Times New Roman"/>
          <w:b/>
          <w:bCs/>
          <w:lang w:val="en-US"/>
        </w:rPr>
        <w:t>Ý nghĩa của UCB1:</w:t>
      </w:r>
    </w:p>
    <w:p w14:paraId="38740301">
      <w:pPr>
        <w:numPr>
          <w:numId w:val="0"/>
        </w:numPr>
        <w:ind w:leftChars="0"/>
        <w:jc w:val="both"/>
        <w:rPr>
          <w:rFonts w:hint="default" w:ascii="Times New Roman" w:hAnsi="Times New Roman"/>
          <w:b w:val="0"/>
          <w:bCs w:val="0"/>
          <w:lang w:val="en-US"/>
        </w:rPr>
      </w:pPr>
      <w:r>
        <w:rPr>
          <w:rFonts w:hint="default" w:ascii="Times New Roman" w:hAnsi="Times New Roman"/>
          <w:b w:val="0"/>
          <w:bCs w:val="0"/>
          <w:lang w:val="en-US"/>
        </w:rPr>
        <w:t>UCB1 kết hợp giữa khai thác (exploitation) và khám phá (exploration), giúp nó chọn nước đi hiệu quả hơn so với chiến lược ngẫu nhiên. Điều này giải thích tại sao UCB1 luôn có kết quả tốt, bất kể đi trước hay đi sau.</w:t>
      </w:r>
    </w:p>
    <w:p w14:paraId="00BC5E83">
      <w:pPr>
        <w:numPr>
          <w:numId w:val="0"/>
        </w:numPr>
        <w:ind w:leftChars="0"/>
        <w:jc w:val="both"/>
        <w:rPr>
          <w:rFonts w:hint="default" w:ascii="Times New Roman" w:hAnsi="Times New Roman"/>
          <w:b w:val="0"/>
          <w:bCs w:val="0"/>
          <w:lang w:val="en-US"/>
        </w:rPr>
      </w:pPr>
      <w:r>
        <w:rPr>
          <w:rFonts w:hint="default" w:ascii="Times New Roman" w:hAnsi="Times New Roman"/>
          <w:b w:val="0"/>
          <w:bCs w:val="0"/>
          <w:lang w:val="en-US"/>
        </w:rPr>
        <w:t>Tình huống này cho thấy UCB1 là một chiến lược vượt trội so với Random trong Tic-Tac-Toe, với tỷ lệ thắng cao và khả năng thích ứng tốt. Sự khác biệt về thời gian thực thi phản ánh mức độ tính toán phức tạp của UCB1 so với Random</w:t>
      </w:r>
    </w:p>
    <w:p w14:paraId="7F6416E0">
      <w:pPr>
        <w:numPr>
          <w:numId w:val="0"/>
        </w:numPr>
        <w:ind w:leftChars="0"/>
        <w:jc w:val="both"/>
        <w:rPr>
          <w:rFonts w:hint="default" w:ascii="Times New Roman" w:hAnsi="Times New Roman"/>
          <w:b w:val="0"/>
          <w:bCs w:val="0"/>
          <w:lang w:val="en-US"/>
        </w:rPr>
      </w:pPr>
    </w:p>
    <w:p w14:paraId="30AF0FBD">
      <w:pPr>
        <w:numPr>
          <w:numId w:val="0"/>
        </w:numPr>
        <w:ind w:leftChars="0"/>
        <w:jc w:val="both"/>
        <w:rPr>
          <w:rFonts w:hint="default" w:ascii="Times New Roman" w:hAnsi="Times New Roman"/>
          <w:b w:val="0"/>
          <w:bCs w:val="0"/>
          <w:lang w:val="en-US"/>
        </w:rPr>
      </w:pPr>
    </w:p>
    <w:p w14:paraId="29C93695">
      <w:pPr>
        <w:numPr>
          <w:numId w:val="0"/>
        </w:numPr>
        <w:ind w:leftChars="0"/>
        <w:jc w:val="both"/>
      </w:pPr>
      <w:r>
        <w:drawing>
          <wp:inline distT="0" distB="0" distL="114300" distR="114300">
            <wp:extent cx="5754370" cy="3091180"/>
            <wp:effectExtent l="0" t="0" r="6350" b="254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3"/>
                    <a:stretch>
                      <a:fillRect/>
                    </a:stretch>
                  </pic:blipFill>
                  <pic:spPr>
                    <a:xfrm>
                      <a:off x="0" y="0"/>
                      <a:ext cx="5754370" cy="3091180"/>
                    </a:xfrm>
                    <a:prstGeom prst="rect">
                      <a:avLst/>
                    </a:prstGeom>
                    <a:noFill/>
                    <a:ln>
                      <a:noFill/>
                    </a:ln>
                  </pic:spPr>
                </pic:pic>
              </a:graphicData>
            </a:graphic>
          </wp:inline>
        </w:drawing>
      </w:r>
    </w:p>
    <w:p w14:paraId="11C573B8">
      <w:pPr>
        <w:pStyle w:val="85"/>
        <w:keepNext w:val="0"/>
        <w:keepLines w:val="0"/>
        <w:widowControl/>
        <w:suppressLineNumbers w:val="0"/>
        <w:rPr>
          <w:rFonts w:hint="default" w:ascii="Times New Roman" w:hAnsi="Times New Roman" w:eastAsia="Symbol" w:cs="Times New Roman"/>
          <w:b/>
          <w:bCs/>
          <w:sz w:val="24"/>
        </w:rPr>
      </w:pPr>
      <w:r>
        <w:rPr>
          <w:rFonts w:hint="default" w:ascii="Times New Roman" w:hAnsi="Times New Roman" w:cs="Times New Roman"/>
          <w:b/>
          <w:bCs/>
        </w:rPr>
        <w:t>So sánh UCB1 (100) v</w:t>
      </w:r>
      <w:r>
        <w:rPr>
          <w:rFonts w:hint="default" w:cs="Times New Roman"/>
          <w:b/>
          <w:bCs/>
          <w:lang w:val="en-US"/>
        </w:rPr>
        <w:t>ới</w:t>
      </w:r>
      <w:r>
        <w:rPr>
          <w:rFonts w:hint="default" w:ascii="Times New Roman" w:hAnsi="Times New Roman" w:cs="Times New Roman"/>
          <w:b/>
          <w:bCs/>
        </w:rPr>
        <w:t xml:space="preserve"> Random</w:t>
      </w:r>
    </w:p>
    <w:p w14:paraId="742509EA">
      <w:pPr>
        <w:keepNext w:val="0"/>
        <w:keepLines w:val="0"/>
        <w:widowControl/>
        <w:numPr>
          <w:ilvl w:val="0"/>
          <w:numId w:val="1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X (UCB1) thắng 99 lần.</w:t>
      </w:r>
    </w:p>
    <w:p w14:paraId="02C7252D">
      <w:pPr>
        <w:keepNext w:val="0"/>
        <w:keepLines w:val="0"/>
        <w:widowControl/>
        <w:numPr>
          <w:ilvl w:val="0"/>
          <w:numId w:val="1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O (Random) không thắng lần nào.</w:t>
      </w:r>
    </w:p>
    <w:p w14:paraId="101A74A4">
      <w:pPr>
        <w:keepNext w:val="0"/>
        <w:keepLines w:val="0"/>
        <w:widowControl/>
        <w:numPr>
          <w:ilvl w:val="0"/>
          <w:numId w:val="1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Hòa 1 lần.</w:t>
      </w:r>
    </w:p>
    <w:p w14:paraId="7D4E1B49">
      <w:pPr>
        <w:pStyle w:val="85"/>
        <w:keepNext w:val="0"/>
        <w:keepLines w:val="0"/>
        <w:widowControl/>
        <w:suppressLineNumbers w:val="0"/>
        <w:rPr>
          <w:b/>
          <w:bCs/>
        </w:rPr>
      </w:pPr>
      <w:r>
        <w:rPr>
          <w:b/>
          <w:bCs/>
        </w:rPr>
        <w:t>So sánh Random v</w:t>
      </w:r>
      <w:r>
        <w:rPr>
          <w:b/>
          <w:bCs/>
          <w:lang w:val="en-US"/>
        </w:rPr>
        <w:t>ớ</w:t>
      </w:r>
      <w:r>
        <w:rPr>
          <w:rFonts w:hint="default"/>
          <w:b/>
          <w:bCs/>
          <w:lang w:val="en-US"/>
        </w:rPr>
        <w:t>i</w:t>
      </w:r>
      <w:r>
        <w:rPr>
          <w:b/>
          <w:bCs/>
        </w:rPr>
        <w:t xml:space="preserve"> UCB1 (100):</w:t>
      </w:r>
    </w:p>
    <w:p w14:paraId="179A9AE9">
      <w:pPr>
        <w:keepNext w:val="0"/>
        <w:keepLines w:val="0"/>
        <w:widowControl/>
        <w:numPr>
          <w:ilvl w:val="0"/>
          <w:numId w:val="14"/>
        </w:numPr>
        <w:suppressLineNumbers w:val="0"/>
        <w:ind w:left="420" w:leftChars="0" w:hanging="420" w:firstLineChars="0"/>
      </w:pPr>
      <w:r>
        <w:t>X (Random) thắng 4 lần.</w:t>
      </w:r>
    </w:p>
    <w:p w14:paraId="7ED5C1FB">
      <w:pPr>
        <w:keepNext w:val="0"/>
        <w:keepLines w:val="0"/>
        <w:widowControl/>
        <w:numPr>
          <w:ilvl w:val="0"/>
          <w:numId w:val="14"/>
        </w:numPr>
        <w:suppressLineNumbers w:val="0"/>
        <w:ind w:left="420" w:leftChars="0" w:hanging="420" w:firstLineChars="0"/>
      </w:pPr>
      <w:r>
        <w:t>O (UCB1) thắng 85 lần.</w:t>
      </w:r>
    </w:p>
    <w:p w14:paraId="65AD046A">
      <w:pPr>
        <w:keepNext w:val="0"/>
        <w:keepLines w:val="0"/>
        <w:widowControl/>
        <w:numPr>
          <w:ilvl w:val="0"/>
          <w:numId w:val="14"/>
        </w:numPr>
        <w:suppressLineNumbers w:val="0"/>
        <w:ind w:left="420" w:leftChars="0" w:hanging="420" w:firstLineChars="0"/>
      </w:pPr>
      <w:r>
        <w:t>Hòa 11 lần.</w:t>
      </w:r>
    </w:p>
    <w:p w14:paraId="14B3AE74">
      <w:pPr>
        <w:pStyle w:val="85"/>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Hiệu suất thời gian:</w:t>
      </w:r>
    </w:p>
    <w:p w14:paraId="33A05402">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UCB1 vs. Random (3.74 giây) nhanh hơn một chút so với Random vs. UCB1 (4.41 giây). Sự khác biệt này có thể do UCB1, khi chơi trước, tận dụng lợi thế đi đầu để tính toán nhanh hơn, trong khi khi chơi sau, nó cần thêm thời gian để phân tích và phản ứng với các nước đi ngẫu nhiên của Random.</w:t>
      </w:r>
    </w:p>
    <w:p w14:paraId="3D2DDEE8">
      <w:pPr>
        <w:pStyle w:val="85"/>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Kết quả trò chơi:</w:t>
      </w:r>
    </w:p>
    <w:p w14:paraId="60DF97A9">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Khi UCB1 chơi trước với 100 lượt playout, nó gần như bất bại (99/100), chỉ hòa 1 lần. Điều này cho thấy với số lượng playout lớn hơn, UCB1 tối ưu hóa chiến lược của mình một cách hiệu quả, tận dụng UCB1 để cân bằng giữa khai thác và khám phá, vượt xa chiến lược ngẫu nhiên của Random.</w:t>
      </w:r>
    </w:p>
    <w:p w14:paraId="6E26B35B">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Khi Random chơi trước, UCB1 vẫn giành chiến thắng áp đảo (85/100), với chỉ 4 chiến thắng cho Random và 11 hòa. Điều này chứng minh UCB1 có khả năng thích nghi mạnh mẽ, ngay cả khi ở vị trí bất lợi.</w:t>
      </w:r>
    </w:p>
    <w:p w14:paraId="04A30439">
      <w:pPr>
        <w:pStyle w:val="85"/>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So sánh với 10 lượt playout:</w:t>
      </w:r>
    </w:p>
    <w:p w14:paraId="5FE2679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So với thử nghiệm trước (10 lượt playout), nơi UCB1 thắng 91 lần khi đi trước và 71 lần khi đi sau, việc tăng lên 100 lượt playout cải thiện đáng kể hiệu suất của UCB1. Đặc biệt, khi đi trước, UCB1 gần như không thua (99/100 so với 91/100), và khi đi sau, tỷ lệ thắng tăng từ 71% lên 85%. Điều này cho thấy số lượng playout lớn hơn giúp UCB1 thu thập thông tin tốt hơn và đưa ra quyết định chính xác hơn.</w:t>
      </w:r>
    </w:p>
    <w:p w14:paraId="51A779B2">
      <w:pPr>
        <w:numPr>
          <w:numId w:val="0"/>
        </w:numPr>
        <w:ind w:leftChars="0"/>
        <w:jc w:val="both"/>
        <w:rPr>
          <w:rFonts w:hint="default" w:ascii="Times New Roman" w:hAnsi="Times New Roman" w:cs="Times New Roman"/>
          <w:lang w:val="en-US"/>
        </w:rPr>
      </w:pPr>
      <w:r>
        <w:rPr>
          <w:rFonts w:hint="default" w:ascii="Times New Roman" w:hAnsi="Times New Roman" w:cs="Times New Roman"/>
          <w:lang w:val="en-US"/>
        </w:rPr>
        <w:t>Tình huống này tiếp tục khẳng định UCB1 là một chiến lược vượt trội so với Random, đặc biệt khi số lượt playout tăng lên 100. Tăng số lượng playout giúp UCB1 cải thiện khả năng đánh giá và chọn nước đi tối ưu, dẫn đến tỷ lệ thắng gần như tuyệt đối khi đi trước và vẫn rất cao khi đi sau.</w:t>
      </w:r>
    </w:p>
    <w:p w14:paraId="004B102F">
      <w:pPr>
        <w:numPr>
          <w:numId w:val="0"/>
        </w:numPr>
        <w:ind w:leftChars="0"/>
        <w:jc w:val="both"/>
        <w:rPr>
          <w:rFonts w:hint="default"/>
          <w:lang w:val="en-US"/>
        </w:rPr>
      </w:pPr>
    </w:p>
    <w:p w14:paraId="683461C6">
      <w:pPr>
        <w:numPr>
          <w:numId w:val="0"/>
        </w:numPr>
        <w:ind w:leftChars="0"/>
        <w:jc w:val="both"/>
        <w:rPr>
          <w:rFonts w:hint="default"/>
          <w:lang w:val="en-US"/>
        </w:rPr>
      </w:pPr>
    </w:p>
    <w:p w14:paraId="326A0020">
      <w:pPr>
        <w:numPr>
          <w:numId w:val="0"/>
        </w:numPr>
        <w:ind w:leftChars="0"/>
        <w:jc w:val="both"/>
        <w:rPr>
          <w:rFonts w:hint="default"/>
          <w:lang w:val="en-US"/>
        </w:rPr>
      </w:pPr>
    </w:p>
    <w:p w14:paraId="0F77D812">
      <w:pPr>
        <w:numPr>
          <w:numId w:val="0"/>
        </w:numPr>
        <w:ind w:leftChars="0"/>
        <w:jc w:val="both"/>
        <w:rPr>
          <w:rFonts w:hint="default"/>
          <w:lang w:val="en-US"/>
        </w:rPr>
      </w:pPr>
    </w:p>
    <w:p w14:paraId="0CECD70A">
      <w:pPr>
        <w:numPr>
          <w:numId w:val="0"/>
        </w:numPr>
        <w:ind w:leftChars="0"/>
        <w:jc w:val="both"/>
      </w:pPr>
      <w:r>
        <w:drawing>
          <wp:inline distT="0" distB="0" distL="114300" distR="114300">
            <wp:extent cx="5753735" cy="2977515"/>
            <wp:effectExtent l="0" t="0" r="6985"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4"/>
                    <a:stretch>
                      <a:fillRect/>
                    </a:stretch>
                  </pic:blipFill>
                  <pic:spPr>
                    <a:xfrm>
                      <a:off x="0" y="0"/>
                      <a:ext cx="5753735" cy="2977515"/>
                    </a:xfrm>
                    <a:prstGeom prst="rect">
                      <a:avLst/>
                    </a:prstGeom>
                    <a:noFill/>
                    <a:ln>
                      <a:noFill/>
                    </a:ln>
                  </pic:spPr>
                </pic:pic>
              </a:graphicData>
            </a:graphic>
          </wp:inline>
        </w:drawing>
      </w:r>
    </w:p>
    <w:p w14:paraId="035D67D7">
      <w:pPr>
        <w:pStyle w:val="85"/>
        <w:keepNext w:val="0"/>
        <w:keepLines w:val="0"/>
        <w:widowControl/>
        <w:suppressLineNumbers w:val="0"/>
      </w:pPr>
      <w:r>
        <w:rPr>
          <w:b/>
          <w:bCs/>
        </w:rPr>
        <w:t>So sánh UCB1 (100) v</w:t>
      </w:r>
      <w:r>
        <w:rPr>
          <w:b/>
          <w:bCs/>
          <w:lang w:val="en-US"/>
        </w:rPr>
        <w:t>ớ</w:t>
      </w:r>
      <w:r>
        <w:rPr>
          <w:rFonts w:hint="default"/>
          <w:b/>
          <w:bCs/>
          <w:lang w:val="en-US"/>
        </w:rPr>
        <w:t>i</w:t>
      </w:r>
      <w:r>
        <w:rPr>
          <w:b/>
          <w:bCs/>
        </w:rPr>
        <w:t xml:space="preserve"> UCB1 (10)</w:t>
      </w:r>
      <w:r>
        <w:rPr>
          <w:rFonts w:hint="eastAsia" w:ascii="SimSun" w:hAnsi="SimSun" w:eastAsia="SimSun" w:cs="SimSun"/>
          <w:sz w:val="24"/>
        </w:rPr>
        <w:t xml:space="preserve"> </w:t>
      </w:r>
    </w:p>
    <w:p w14:paraId="3E0AEE9E">
      <w:pPr>
        <w:keepNext w:val="0"/>
        <w:keepLines w:val="0"/>
        <w:widowControl/>
        <w:numPr>
          <w:ilvl w:val="0"/>
          <w:numId w:val="15"/>
        </w:numPr>
        <w:suppressLineNumbers w:val="0"/>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X (UCB1_100) thắng 88 lần.</w:t>
      </w:r>
    </w:p>
    <w:p w14:paraId="61E68009">
      <w:pPr>
        <w:keepNext w:val="0"/>
        <w:keepLines w:val="0"/>
        <w:widowControl/>
        <w:numPr>
          <w:ilvl w:val="0"/>
          <w:numId w:val="15"/>
        </w:numPr>
        <w:suppressLineNumbers w:val="0"/>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O (UCB1_10) thắng 1 lần.</w:t>
      </w:r>
    </w:p>
    <w:p w14:paraId="3E8D2452">
      <w:pPr>
        <w:keepNext w:val="0"/>
        <w:keepLines w:val="0"/>
        <w:widowControl/>
        <w:numPr>
          <w:ilvl w:val="0"/>
          <w:numId w:val="15"/>
        </w:numPr>
        <w:suppressLineNumbers w:val="0"/>
        <w:spacing w:before="0" w:beforeAutospacing="1" w:after="0" w:afterAutospacing="1"/>
        <w:ind w:left="420" w:leftChars="0" w:hanging="420" w:firstLineChars="0"/>
        <w:rPr>
          <w:rFonts w:hint="default" w:ascii="Times New Roman" w:hAnsi="Times New Roman" w:cs="Times New Roman"/>
          <w:b/>
          <w:bCs/>
        </w:rPr>
      </w:pPr>
      <w:r>
        <w:rPr>
          <w:rFonts w:hint="default" w:ascii="Times New Roman" w:hAnsi="Times New Roman" w:cs="Times New Roman"/>
        </w:rPr>
        <w:t>Hòa 11 lần.</w:t>
      </w:r>
    </w:p>
    <w:p w14:paraId="6B48E524">
      <w:pPr>
        <w:pStyle w:val="85"/>
        <w:keepNext w:val="0"/>
        <w:keepLines w:val="0"/>
        <w:widowControl/>
        <w:suppressLineNumbers w:val="0"/>
        <w:rPr>
          <w:rFonts w:hint="default"/>
          <w:b/>
          <w:bCs/>
          <w:lang w:val="en-US"/>
        </w:rPr>
      </w:pPr>
      <w:r>
        <w:rPr>
          <w:b/>
          <w:bCs/>
        </w:rPr>
        <w:t>So sánh UCB1 (10) v</w:t>
      </w:r>
      <w:r>
        <w:rPr>
          <w:b/>
          <w:bCs/>
          <w:lang w:val="en-US"/>
        </w:rPr>
        <w:t>ớ</w:t>
      </w:r>
      <w:r>
        <w:rPr>
          <w:rFonts w:hint="default"/>
          <w:b/>
          <w:bCs/>
          <w:lang w:val="en-US"/>
        </w:rPr>
        <w:t>i</w:t>
      </w:r>
      <w:r>
        <w:rPr>
          <w:b/>
          <w:bCs/>
        </w:rPr>
        <w:t xml:space="preserve"> UCB1 (100</w:t>
      </w:r>
      <w:r>
        <w:rPr>
          <w:rFonts w:hint="default"/>
          <w:b/>
          <w:bCs/>
          <w:lang w:val="en-US"/>
        </w:rPr>
        <w:t>):</w:t>
      </w:r>
    </w:p>
    <w:p w14:paraId="7347B38D">
      <w:pPr>
        <w:keepNext w:val="0"/>
        <w:keepLines w:val="0"/>
        <w:widowControl/>
        <w:numPr>
          <w:ilvl w:val="0"/>
          <w:numId w:val="16"/>
        </w:numPr>
        <w:suppressLineNumbers w:val="0"/>
        <w:ind w:left="420" w:leftChars="0" w:hanging="420" w:firstLineChars="0"/>
      </w:pPr>
      <w:r>
        <w:t>X (UCB1_10) thắng 32 lần.</w:t>
      </w:r>
    </w:p>
    <w:p w14:paraId="065B6CE6">
      <w:pPr>
        <w:keepNext w:val="0"/>
        <w:keepLines w:val="0"/>
        <w:widowControl/>
        <w:numPr>
          <w:ilvl w:val="0"/>
          <w:numId w:val="16"/>
        </w:numPr>
        <w:suppressLineNumbers w:val="0"/>
        <w:ind w:left="420" w:leftChars="0" w:hanging="420" w:firstLineChars="0"/>
      </w:pPr>
      <w:r>
        <w:t>O (UCB1_100) thắng 53 lần.</w:t>
      </w:r>
    </w:p>
    <w:p w14:paraId="06B848F5">
      <w:pPr>
        <w:keepNext w:val="0"/>
        <w:keepLines w:val="0"/>
        <w:widowControl/>
        <w:numPr>
          <w:ilvl w:val="0"/>
          <w:numId w:val="16"/>
        </w:numPr>
        <w:suppressLineNumbers w:val="0"/>
        <w:ind w:left="420" w:leftChars="0" w:hanging="420" w:firstLineChars="0"/>
      </w:pPr>
      <w:r>
        <w:t>Hòa 15 lần.</w:t>
      </w:r>
    </w:p>
    <w:p w14:paraId="7A1A6B27">
      <w:pPr>
        <w:pStyle w:val="85"/>
        <w:keepNext w:val="0"/>
        <w:keepLines w:val="0"/>
        <w:widowControl/>
        <w:suppressLineNumbers w:val="0"/>
        <w:rPr>
          <w:rFonts w:hint="default"/>
          <w:b w:val="0"/>
          <w:bCs w:val="0"/>
          <w:lang w:val="en-US"/>
        </w:rPr>
      </w:pPr>
      <w:r>
        <w:rPr>
          <w:rFonts w:hint="default"/>
          <w:b/>
          <w:bCs/>
          <w:lang w:val="en-US"/>
        </w:rPr>
        <w:t>Hiệu suất thời gian:</w:t>
      </w:r>
    </w:p>
    <w:p w14:paraId="080E3498">
      <w:pPr>
        <w:pStyle w:val="85"/>
        <w:keepNext w:val="0"/>
        <w:keepLines w:val="0"/>
        <w:widowControl/>
        <w:suppressLineNumbers w:val="0"/>
        <w:rPr>
          <w:rFonts w:hint="default"/>
          <w:b w:val="0"/>
          <w:bCs w:val="0"/>
          <w:lang w:val="en-US"/>
        </w:rPr>
      </w:pPr>
      <w:r>
        <w:rPr>
          <w:rFonts w:hint="default"/>
          <w:b w:val="0"/>
          <w:bCs w:val="0"/>
          <w:lang w:val="en-US"/>
        </w:rPr>
        <w:t>UCB1_100 vs. UCB1_10 (6.09 giây) mất nhiều thời gian hơn so với UCB1_10 vs. UCB1_100 (4.74 giây). Điều này là hợp lý vì UCB1_100, với số lượt playout lớn hơn, yêu cầu nhiều tính toán hơn khi chơi trước, trong khi UCB1_10, với ít playout hơn, có thể phản ứng nhanh hơn khi đi sau.</w:t>
      </w:r>
    </w:p>
    <w:p w14:paraId="77C275BE">
      <w:pPr>
        <w:pStyle w:val="85"/>
        <w:keepNext w:val="0"/>
        <w:keepLines w:val="0"/>
        <w:widowControl/>
        <w:suppressLineNumbers w:val="0"/>
        <w:rPr>
          <w:rFonts w:hint="default"/>
          <w:b/>
          <w:bCs/>
          <w:lang w:val="en-US"/>
        </w:rPr>
      </w:pPr>
      <w:r>
        <w:rPr>
          <w:rFonts w:hint="default"/>
          <w:b/>
          <w:bCs/>
          <w:lang w:val="en-US"/>
        </w:rPr>
        <w:t>Kết quả trò chơi:</w:t>
      </w:r>
    </w:p>
    <w:p w14:paraId="24584DEA">
      <w:pPr>
        <w:pStyle w:val="85"/>
        <w:keepNext w:val="0"/>
        <w:keepLines w:val="0"/>
        <w:widowControl/>
        <w:suppressLineNumbers w:val="0"/>
        <w:rPr>
          <w:rFonts w:hint="default"/>
          <w:b w:val="0"/>
          <w:bCs w:val="0"/>
          <w:lang w:val="en-US"/>
        </w:rPr>
      </w:pPr>
      <w:r>
        <w:rPr>
          <w:rFonts w:hint="default"/>
          <w:b w:val="0"/>
          <w:bCs w:val="0"/>
          <w:lang w:val="en-US"/>
        </w:rPr>
        <w:t>Khi UCB1_100 chơi trước, nó giành chiến thắng áp đảo (88/100), chỉ để thua 1 lần và hòa 11 lần. Điều này cho thấy UCB1 với 100 lượt playout có khả năng tối ưu hóa chiến lược vượt trội so với UCB1_10.</w:t>
      </w:r>
    </w:p>
    <w:p w14:paraId="5D9AFF6D">
      <w:pPr>
        <w:pStyle w:val="85"/>
        <w:keepNext w:val="0"/>
        <w:keepLines w:val="0"/>
        <w:widowControl/>
        <w:suppressLineNumbers w:val="0"/>
        <w:rPr>
          <w:rFonts w:hint="default"/>
          <w:b w:val="0"/>
          <w:bCs w:val="0"/>
          <w:lang w:val="en-US"/>
        </w:rPr>
      </w:pPr>
      <w:r>
        <w:rPr>
          <w:rFonts w:hint="default"/>
          <w:b w:val="0"/>
          <w:bCs w:val="0"/>
          <w:lang w:val="en-US"/>
        </w:rPr>
        <w:t>Khi UCB1_10 chơi trước, UCB1_100 vẫn thắng nhiều hơn (53/100), với UCB1_10 chỉ thắng 32 lần và hòa 15 lần. Điều này chứng minh rằng UCB1_100, nhờ số lượt playout lớn hơn, có khả năng thích nghi và lật ngược tình thế tốt hơn, ngay cả khi đi sau.</w:t>
      </w:r>
    </w:p>
    <w:p w14:paraId="1F6568D2">
      <w:pPr>
        <w:pStyle w:val="85"/>
        <w:keepNext w:val="0"/>
        <w:keepLines w:val="0"/>
        <w:widowControl/>
        <w:suppressLineNumbers w:val="0"/>
        <w:rPr>
          <w:rFonts w:hint="default"/>
          <w:b w:val="0"/>
          <w:bCs w:val="0"/>
          <w:lang w:val="en-US"/>
        </w:rPr>
      </w:pPr>
    </w:p>
    <w:p w14:paraId="32CC8DBF">
      <w:pPr>
        <w:pStyle w:val="85"/>
        <w:keepNext w:val="0"/>
        <w:keepLines w:val="0"/>
        <w:widowControl/>
        <w:suppressLineNumbers w:val="0"/>
        <w:rPr>
          <w:rFonts w:hint="default"/>
          <w:b/>
          <w:bCs/>
          <w:lang w:val="en-US"/>
        </w:rPr>
      </w:pPr>
      <w:r>
        <w:rPr>
          <w:rFonts w:hint="default"/>
          <w:b/>
          <w:bCs/>
          <w:lang w:val="en-US"/>
        </w:rPr>
        <w:t>So sánh với các thử nghiệm trước:</w:t>
      </w:r>
      <w:bookmarkStart w:id="0" w:name="_GoBack"/>
      <w:bookmarkEnd w:id="0"/>
    </w:p>
    <w:p w14:paraId="5989ECFD">
      <w:pPr>
        <w:pStyle w:val="85"/>
        <w:keepNext w:val="0"/>
        <w:keepLines w:val="0"/>
        <w:widowControl/>
        <w:suppressLineNumbers w:val="0"/>
        <w:rPr>
          <w:rFonts w:hint="default"/>
          <w:b w:val="0"/>
          <w:bCs w:val="0"/>
          <w:lang w:val="en-US"/>
        </w:rPr>
      </w:pPr>
      <w:r>
        <w:rPr>
          <w:rFonts w:hint="default"/>
          <w:b w:val="0"/>
          <w:bCs w:val="0"/>
          <w:lang w:val="en-US"/>
        </w:rPr>
        <w:t>So với thử nghiệm UCB1_100 vs. Random (99 thắng, 0 thua, 1 hòa khi đi trước), UCB1_100 vẫn mạnh hơn đáng kể so với UCB1_10 (88 thắng, 1 thua, 11 hòa). Điều này cho thấy UCB1_10, dù tốt hơn Random, vẫn không thể cạnh tranh với UCB1_100.</w:t>
      </w:r>
    </w:p>
    <w:p w14:paraId="76A7D4D2">
      <w:pPr>
        <w:pStyle w:val="85"/>
        <w:keepNext w:val="0"/>
        <w:keepLines w:val="0"/>
        <w:widowControl/>
        <w:suppressLineNumbers w:val="0"/>
        <w:rPr>
          <w:rFonts w:hint="default"/>
          <w:b w:val="0"/>
          <w:bCs w:val="0"/>
          <w:lang w:val="en-US"/>
        </w:rPr>
      </w:pPr>
      <w:r>
        <w:rPr>
          <w:rFonts w:hint="default"/>
          <w:b w:val="0"/>
          <w:bCs w:val="0"/>
          <w:lang w:val="en-US"/>
        </w:rPr>
        <w:t>Khi đi sau, UCB1_100 thắng 53 lần so với 85 lần khi đối đầu với Random, cho thấy UCB1_10 là đối thủ khó nhằn hơn Random, nhưng UCB1_100 vẫn duy trì ưu thế.</w:t>
      </w:r>
    </w:p>
    <w:p w14:paraId="31AFC21C">
      <w:pPr>
        <w:pStyle w:val="85"/>
        <w:keepNext w:val="0"/>
        <w:keepLines w:val="0"/>
        <w:widowControl/>
        <w:suppressLineNumbers w:val="0"/>
        <w:rPr>
          <w:rFonts w:hint="default"/>
          <w:b w:val="0"/>
          <w:bCs w:val="0"/>
          <w:lang w:val="en-US"/>
        </w:rPr>
      </w:pPr>
      <w:r>
        <w:rPr>
          <w:rFonts w:hint="default"/>
          <w:b w:val="0"/>
          <w:bCs w:val="0"/>
          <w:lang w:val="en-US"/>
        </w:rPr>
        <w:t xml:space="preserve">Tình huống này cho thấy UCB1 với 100 lượt playout (UCB1_100) vượt trội so với UCB1 với 10 lượt playout (UCB1_10) trong cả hai vai trò đi trước và đi sau. Số lượng playout lớn hơn cho phép UCB1_100 thu thập thông tin chi tiết hơn, dẫn đến quyết định tối ưu hơn và tỷ lệ thắng cao hơn. </w:t>
      </w:r>
    </w:p>
    <w:p w14:paraId="173540CA">
      <w:pPr>
        <w:numPr>
          <w:numId w:val="0"/>
        </w:numPr>
        <w:ind w:leftChars="0"/>
        <w:jc w:val="both"/>
        <w:rPr>
          <w:rFonts w:hint="default"/>
          <w:lang w:val="en-US"/>
        </w:rPr>
      </w:pPr>
    </w:p>
    <w:sectPr>
      <w:pgSz w:w="11906" w:h="16838"/>
      <w:pgMar w:top="1417" w:right="1134" w:bottom="1417" w:left="1701"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979BB8"/>
    <w:multiLevelType w:val="singleLevel"/>
    <w:tmpl w:val="9C979B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D309D63"/>
    <w:multiLevelType w:val="singleLevel"/>
    <w:tmpl w:val="CD309D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27FAEA1"/>
    <w:multiLevelType w:val="singleLevel"/>
    <w:tmpl w:val="F27FAEA1"/>
    <w:lvl w:ilvl="0" w:tentative="0">
      <w:start w:val="1"/>
      <w:numFmt w:val="decimal"/>
      <w:suff w:val="space"/>
      <w:lvlText w:val="%1)"/>
      <w:lvlJc w:val="left"/>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06F65D02"/>
    <w:multiLevelType w:val="singleLevel"/>
    <w:tmpl w:val="06F65D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362D0A31"/>
    <w:multiLevelType w:val="singleLevel"/>
    <w:tmpl w:val="362D0A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7C97FC8E"/>
    <w:multiLevelType w:val="singleLevel"/>
    <w:tmpl w:val="7C97FC8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2"/>
  </w:num>
  <w:num w:numId="12">
    <w:abstractNumId w:val="15"/>
  </w:num>
  <w:num w:numId="13">
    <w:abstractNumId w:val="13"/>
  </w:num>
  <w:num w:numId="14">
    <w:abstractNumId w:val="0"/>
  </w:num>
  <w:num w:numId="15">
    <w:abstractNumId w:val="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0A788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74ADE"/>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4A3D4F"/>
    <w:rsid w:val="046848C3"/>
    <w:rsid w:val="06222C65"/>
    <w:rsid w:val="06D02C85"/>
    <w:rsid w:val="06FA3735"/>
    <w:rsid w:val="07863F88"/>
    <w:rsid w:val="09F63460"/>
    <w:rsid w:val="0A2F7DC2"/>
    <w:rsid w:val="0A546CFD"/>
    <w:rsid w:val="0BBE2429"/>
    <w:rsid w:val="0CDE170B"/>
    <w:rsid w:val="0D9455A1"/>
    <w:rsid w:val="0DB638E5"/>
    <w:rsid w:val="0E4455AF"/>
    <w:rsid w:val="0E70327D"/>
    <w:rsid w:val="11ED7CD2"/>
    <w:rsid w:val="135E3453"/>
    <w:rsid w:val="13B2095E"/>
    <w:rsid w:val="14065768"/>
    <w:rsid w:val="141C3115"/>
    <w:rsid w:val="159D0042"/>
    <w:rsid w:val="15C024E2"/>
    <w:rsid w:val="17866FF6"/>
    <w:rsid w:val="17E27A63"/>
    <w:rsid w:val="17F54301"/>
    <w:rsid w:val="18801768"/>
    <w:rsid w:val="1ADA53C8"/>
    <w:rsid w:val="1AEE32E2"/>
    <w:rsid w:val="1B683096"/>
    <w:rsid w:val="1CF4213C"/>
    <w:rsid w:val="1D3570BE"/>
    <w:rsid w:val="1D7E4E7A"/>
    <w:rsid w:val="1FD224BF"/>
    <w:rsid w:val="243B0A40"/>
    <w:rsid w:val="24554171"/>
    <w:rsid w:val="291F6999"/>
    <w:rsid w:val="2AB11513"/>
    <w:rsid w:val="2D782A79"/>
    <w:rsid w:val="2DC24F16"/>
    <w:rsid w:val="2DF56C46"/>
    <w:rsid w:val="2F233472"/>
    <w:rsid w:val="309555ED"/>
    <w:rsid w:val="32BB57F1"/>
    <w:rsid w:val="33930EF5"/>
    <w:rsid w:val="33FB542D"/>
    <w:rsid w:val="34DE4033"/>
    <w:rsid w:val="35741E33"/>
    <w:rsid w:val="36713EAF"/>
    <w:rsid w:val="37055720"/>
    <w:rsid w:val="3907659E"/>
    <w:rsid w:val="3A321BA3"/>
    <w:rsid w:val="3AA701B6"/>
    <w:rsid w:val="3B266D39"/>
    <w:rsid w:val="3ECB001F"/>
    <w:rsid w:val="4003101F"/>
    <w:rsid w:val="40A34FF1"/>
    <w:rsid w:val="40C866B3"/>
    <w:rsid w:val="41EC063B"/>
    <w:rsid w:val="43087719"/>
    <w:rsid w:val="46FC54F4"/>
    <w:rsid w:val="48515C65"/>
    <w:rsid w:val="48B96EBD"/>
    <w:rsid w:val="4CB9236D"/>
    <w:rsid w:val="4E1B03B0"/>
    <w:rsid w:val="521627B9"/>
    <w:rsid w:val="52E516B4"/>
    <w:rsid w:val="59AB192B"/>
    <w:rsid w:val="5D6877B6"/>
    <w:rsid w:val="5E3A2D80"/>
    <w:rsid w:val="5FAC4EB0"/>
    <w:rsid w:val="611370F6"/>
    <w:rsid w:val="615376F0"/>
    <w:rsid w:val="64242A4C"/>
    <w:rsid w:val="656675C3"/>
    <w:rsid w:val="663E18A9"/>
    <w:rsid w:val="66E27A0B"/>
    <w:rsid w:val="680A7883"/>
    <w:rsid w:val="6BE27FD5"/>
    <w:rsid w:val="6C59300E"/>
    <w:rsid w:val="6CB94BEC"/>
    <w:rsid w:val="6E0A3294"/>
    <w:rsid w:val="6E5D14F5"/>
    <w:rsid w:val="6FE43E1F"/>
    <w:rsid w:val="74D27F2D"/>
    <w:rsid w:val="760B66B5"/>
    <w:rsid w:val="767B7664"/>
    <w:rsid w:val="76A032AE"/>
    <w:rsid w:val="77292E99"/>
    <w:rsid w:val="77DD7417"/>
    <w:rsid w:val="79141B4E"/>
    <w:rsid w:val="7AD86FC8"/>
    <w:rsid w:val="7D6A07D3"/>
    <w:rsid w:val="7F6E63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19</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2024-10-18T02:06:00Z</dcterms:created>
  <dc:creator>ASUS</dc:creator>
  <cp:lastModifiedBy>An Nguyễn Văn</cp:lastModifiedBy>
  <dcterms:modified xsi:type="dcterms:W3CDTF">2025-10-22T13:51:08Z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32C1B5A1A5B64AF9A76805D8ADADD4EC</vt:lpwstr>
  </property>
</Properties>
</file>