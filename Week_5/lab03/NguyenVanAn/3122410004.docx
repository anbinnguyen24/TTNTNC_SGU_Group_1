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788B7">
      <w:pPr>
        <w:pStyle w:val="85"/>
        <w:keepNext w:val="0"/>
        <w:keepLines w:val="0"/>
        <w:widowControl/>
        <w:suppressLineNumbers w:val="0"/>
        <w:spacing w:line="13" w:lineRule="atLeast"/>
        <w:jc w:val="left"/>
        <w:rPr>
          <w:rFonts w:hint="default" w:cs="Times New Roman"/>
          <w:b/>
          <w:bCs/>
          <w:i w:val="0"/>
          <w:iCs w:val="0"/>
          <w:caps w:val="0"/>
          <w:color w:val="02CDFF"/>
          <w:spacing w:val="0"/>
          <w:sz w:val="36"/>
          <w:szCs w:val="36"/>
          <w:lang w:val="en-US"/>
        </w:rPr>
      </w:pPr>
      <w:r>
        <w:rPr>
          <w:rFonts w:hint="default" w:cs="Times New Roman"/>
          <w:b/>
          <w:bCs/>
          <w:i w:val="0"/>
          <w:iCs w:val="0"/>
          <w:caps w:val="0"/>
          <w:color w:val="02CDFF"/>
          <w:spacing w:val="0"/>
          <w:sz w:val="36"/>
          <w:szCs w:val="36"/>
          <w:lang w:val="en-US"/>
        </w:rPr>
        <w:t>Nguyễn Văn An -3122410004 - Lap03 - N_Queen_Problems</w:t>
      </w:r>
      <w:bookmarkStart w:id="0" w:name="_GoBack"/>
      <w:bookmarkEnd w:id="0"/>
    </w:p>
    <w:p w14:paraId="53F3A5DF">
      <w:pPr>
        <w:pStyle w:val="85"/>
        <w:keepNext w:val="0"/>
        <w:keepLines w:val="0"/>
        <w:widowControl/>
        <w:suppressLineNumbers w:val="0"/>
        <w:spacing w:line="13" w:lineRule="atLeast"/>
        <w:jc w:val="left"/>
        <w:rPr>
          <w:rFonts w:hint="default" w:ascii="Times New Roman" w:hAnsi="Times New Roman" w:cs="Times New Roman"/>
          <w:b/>
          <w:bCs/>
          <w:i w:val="0"/>
          <w:iCs w:val="0"/>
          <w:caps w:val="0"/>
          <w:color w:val="02CDFF"/>
          <w:spacing w:val="0"/>
          <w:sz w:val="36"/>
          <w:szCs w:val="36"/>
        </w:rPr>
      </w:pPr>
    </w:p>
    <w:p w14:paraId="6BD1284B">
      <w:pPr>
        <w:pStyle w:val="85"/>
        <w:keepNext w:val="0"/>
        <w:keepLines w:val="0"/>
        <w:widowControl/>
        <w:suppressLineNumbers w:val="0"/>
        <w:spacing w:line="13"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2CDFF"/>
          <w:spacing w:val="0"/>
          <w:sz w:val="36"/>
          <w:szCs w:val="36"/>
        </w:rPr>
        <w:t>TASK 1 - Steepest-ascend Hill Climbing Search</w:t>
      </w:r>
    </w:p>
    <w:p w14:paraId="2951BFB1">
      <w:pPr>
        <w:pStyle w:val="85"/>
        <w:keepNext w:val="0"/>
        <w:keepLines w:val="0"/>
        <w:widowControl/>
        <w:suppressLineNumbers w:val="0"/>
        <w:spacing w:line="17" w:lineRule="atLeast"/>
        <w:jc w:val="both"/>
        <w:rPr>
          <w:rFonts w:hint="default" w:ascii="Times New Roman" w:hAnsi="Times New Roman" w:cs="Times New Roman"/>
          <w:sz w:val="36"/>
          <w:szCs w:val="36"/>
        </w:rPr>
      </w:pPr>
      <w:r>
        <w:rPr>
          <w:rFonts w:hint="default" w:ascii="Times New Roman" w:hAnsi="Times New Roman" w:cs="Times New Roman"/>
          <w:i w:val="0"/>
          <w:iCs w:val="0"/>
          <w:caps w:val="0"/>
          <w:color w:val="000000"/>
          <w:spacing w:val="0"/>
          <w:sz w:val="36"/>
          <w:szCs w:val="36"/>
        </w:rPr>
        <w:t>Thuật toán Steepest-Ascent Hill Climbing là một biến thể của thuật toán Hill Climbing – một phương pháp tìm kiếm cục bộ (local search) dựa trên heuristic. Ý tưởng của nó trong N-Queens như sau:</w:t>
      </w:r>
    </w:p>
    <w:p w14:paraId="119F23D5">
      <w:pPr>
        <w:keepNext w:val="0"/>
        <w:keepLines w:val="0"/>
        <w:widowControl/>
        <w:numPr>
          <w:ilvl w:val="0"/>
          <w:numId w:val="11"/>
        </w:numPr>
        <w:suppressLineNumbers w:val="0"/>
        <w:spacing w:before="0" w:beforeAutospacing="1" w:after="0" w:afterAutospacing="1" w:line="17" w:lineRule="atLeast"/>
        <w:ind w:left="720" w:hanging="360"/>
        <w:jc w:val="both"/>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Bắt đầu từ một trạng thái ban đầu ngẫu nhiên:</w:t>
      </w:r>
      <w:r>
        <w:rPr>
          <w:rFonts w:hint="default" w:ascii="Times New Roman" w:hAnsi="Times New Roman" w:cs="Times New Roman"/>
          <w:i w:val="0"/>
          <w:iCs w:val="0"/>
          <w:caps w:val="0"/>
          <w:color w:val="000000"/>
          <w:spacing w:val="0"/>
          <w:sz w:val="36"/>
          <w:szCs w:val="36"/>
        </w:rPr>
        <w:t xml:space="preserve"> Tạo một bàn cờ ngẫu nhiên với N con hậu, mỗi cột có đúng một con hậu (để tránh xung đột cột), nhưng có thể có xung đột hàng hoặc đường chéo.</w:t>
      </w:r>
    </w:p>
    <w:p w14:paraId="59349CEC">
      <w:pPr>
        <w:keepNext w:val="0"/>
        <w:keepLines w:val="0"/>
        <w:widowControl/>
        <w:numPr>
          <w:ilvl w:val="0"/>
          <w:numId w:val="11"/>
        </w:numPr>
        <w:suppressLineNumbers w:val="0"/>
        <w:spacing w:before="0" w:beforeAutospacing="1" w:after="0" w:afterAutospacing="1" w:line="17" w:lineRule="atLeast"/>
        <w:ind w:left="720" w:hanging="360"/>
        <w:jc w:val="both"/>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Định nghĩa hàm mục tiêu (objective function):</w:t>
      </w:r>
      <w:r>
        <w:rPr>
          <w:rFonts w:hint="default" w:ascii="Times New Roman" w:hAnsi="Times New Roman" w:cs="Times New Roman"/>
          <w:i w:val="0"/>
          <w:iCs w:val="0"/>
          <w:caps w:val="0"/>
          <w:color w:val="000000"/>
          <w:spacing w:val="0"/>
          <w:sz w:val="36"/>
          <w:szCs w:val="36"/>
        </w:rPr>
        <w:t xml:space="preserve"> Sử dụng số lượng xung đột giữa các con hậu làm đo lường chất lượng trạng thái. Mục tiêu là giảm thiểu số xung đột này xuống 0 (giải pháp tối ưu).</w:t>
      </w:r>
    </w:p>
    <w:p w14:paraId="771EA8EF">
      <w:pPr>
        <w:keepNext w:val="0"/>
        <w:keepLines w:val="0"/>
        <w:widowControl/>
        <w:numPr>
          <w:ilvl w:val="0"/>
          <w:numId w:val="11"/>
        </w:numPr>
        <w:suppressLineNumbers w:val="0"/>
        <w:spacing w:before="0" w:beforeAutospacing="1" w:after="0" w:afterAutospacing="1" w:line="17" w:lineRule="atLeast"/>
        <w:ind w:left="720" w:hanging="360"/>
        <w:jc w:val="both"/>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Di chuyển cục bộ (local moves):</w:t>
      </w:r>
      <w:r>
        <w:rPr>
          <w:rFonts w:hint="default" w:ascii="Times New Roman" w:hAnsi="Times New Roman" w:cs="Times New Roman"/>
          <w:i w:val="0"/>
          <w:iCs w:val="0"/>
          <w:caps w:val="0"/>
          <w:color w:val="000000"/>
          <w:spacing w:val="0"/>
          <w:sz w:val="36"/>
          <w:szCs w:val="36"/>
        </w:rPr>
        <w:t xml:space="preserve"> Một di chuyển cục bộ là thay đổi vị trí của một con hậu trong một cột cụ thể sang một hàng khác (giữ nguyên quy tắc một cột một hậu).</w:t>
      </w:r>
    </w:p>
    <w:p w14:paraId="2E739DC5">
      <w:pPr>
        <w:keepNext w:val="0"/>
        <w:keepLines w:val="0"/>
        <w:widowControl/>
        <w:numPr>
          <w:ilvl w:val="0"/>
          <w:numId w:val="11"/>
        </w:numPr>
        <w:suppressLineNumbers w:val="0"/>
        <w:spacing w:before="0" w:beforeAutospacing="1" w:after="0" w:afterAutospacing="1" w:line="17" w:lineRule="atLeast"/>
        <w:ind w:left="720" w:hanging="360"/>
        <w:jc w:val="both"/>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Chọn di chuyển tốt nhất (steepest ascent/descent):</w:t>
      </w:r>
      <w:r>
        <w:rPr>
          <w:rFonts w:hint="default" w:ascii="Times New Roman" w:hAnsi="Times New Roman" w:cs="Times New Roman"/>
          <w:i w:val="0"/>
          <w:iCs w:val="0"/>
          <w:caps w:val="0"/>
          <w:color w:val="000000"/>
          <w:spacing w:val="0"/>
          <w:sz w:val="36"/>
          <w:szCs w:val="36"/>
        </w:rPr>
        <w:t xml:space="preserve"> Không chọn di chuyển ngẫu nhiên như Hill Climbing cơ bản, mà đánh giá tất cả các di chuyển cục bộ có thể (cho mọi cột và mọi hàng thay thế), tính toán hàm mục tiêu cho từng di chuyển, và luôn chọn di chuyển dẫn đến trạng thái tốt nhất (ít xung đột nhất).</w:t>
      </w:r>
    </w:p>
    <w:p w14:paraId="74F7F44E">
      <w:pPr>
        <w:keepNext w:val="0"/>
        <w:keepLines w:val="0"/>
        <w:widowControl/>
        <w:numPr>
          <w:ilvl w:val="0"/>
          <w:numId w:val="11"/>
        </w:numPr>
        <w:suppressLineNumbers w:val="0"/>
        <w:spacing w:before="0" w:beforeAutospacing="1" w:after="0" w:afterAutospacing="1" w:line="17" w:lineRule="atLeast"/>
        <w:ind w:left="720" w:hanging="360"/>
        <w:jc w:val="both"/>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Lặp lại quá trình:</w:t>
      </w:r>
      <w:r>
        <w:rPr>
          <w:rFonts w:hint="default" w:ascii="Times New Roman" w:hAnsi="Times New Roman" w:cs="Times New Roman"/>
          <w:i w:val="0"/>
          <w:iCs w:val="0"/>
          <w:caps w:val="0"/>
          <w:color w:val="000000"/>
          <w:spacing w:val="0"/>
          <w:sz w:val="36"/>
          <w:szCs w:val="36"/>
        </w:rPr>
        <w:t xml:space="preserve"> Tiếp tục di chuyển đến trạng thái tốt nhất trong số các hàng xóm (neighbors) cho đến khi không còn di chuyển nào cải thiện được hàm mục tiêu (đạt cực tiểu cục bộ – local minimum). Nếu số xung đột bằng 0, đó là giải pháp; nếu không, thuật toán có thể bị kẹt ở cực tiểu cục bộ và cần khởi động lại (restart) để tìm giải pháp tốt hơn.</w:t>
      </w:r>
    </w:p>
    <w:p w14:paraId="2B5359C9">
      <w:pPr>
        <w:keepNext w:val="0"/>
        <w:keepLines w:val="0"/>
        <w:widowControl/>
        <w:numPr>
          <w:numId w:val="0"/>
        </w:numPr>
        <w:suppressLineNumbers w:val="0"/>
        <w:spacing w:before="0" w:beforeAutospacing="1" w:after="0" w:afterAutospacing="1" w:line="17" w:lineRule="atLeast"/>
        <w:jc w:val="both"/>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Ưu điểm và hạn chế: </w:t>
      </w:r>
    </w:p>
    <w:p w14:paraId="0B38B401">
      <w:pPr>
        <w:keepNext w:val="0"/>
        <w:keepLines w:val="0"/>
        <w:widowControl/>
        <w:numPr>
          <w:numId w:val="0"/>
        </w:numPr>
        <w:suppressLineNumbers w:val="0"/>
        <w:spacing w:before="0" w:beforeAutospacing="1" w:after="0" w:afterAutospacing="1" w:line="17" w:lineRule="atLeast"/>
        <w:jc w:val="both"/>
        <w:rPr>
          <w:rFonts w:hint="default" w:ascii="Times New Roman" w:hAnsi="Times New Roman" w:cs="Times New Roman"/>
          <w:sz w:val="36"/>
          <w:szCs w:val="36"/>
        </w:rPr>
      </w:pPr>
      <w:r>
        <w:rPr>
          <w:rFonts w:hint="default" w:ascii="Times New Roman" w:hAnsi="Times New Roman" w:cs="Times New Roman"/>
          <w:sz w:val="36"/>
          <w:szCs w:val="36"/>
        </w:rPr>
        <w:t xml:space="preserve">      Thuật toán đơn giản, hiệu quả cho không gian tìm kiếm lớn, nhưng có thể bị kẹt ở cực tiểu cục bộ (không phải giải pháp tối ưu toàn cục). Trong N-Queens, nó thường hiệu quả cho N nhỏ đến trung bình (như N=8), nhưng với N lớn, cần các biến thể như Simulated Annealing hoặc Genetic Algorithms để tránh cục bộ.</w:t>
      </w:r>
    </w:p>
    <w:p w14:paraId="36958822">
      <w:pPr>
        <w:keepNext w:val="0"/>
        <w:keepLines w:val="0"/>
        <w:widowControl/>
        <w:numPr>
          <w:numId w:val="0"/>
        </w:numPr>
        <w:suppressLineNumbers w:val="0"/>
        <w:spacing w:before="0" w:beforeAutospacing="1" w:after="0" w:afterAutospacing="1" w:line="17" w:lineRule="atLeast"/>
        <w:jc w:val="both"/>
        <w:rPr>
          <w:rFonts w:hint="default" w:ascii="Times New Roman" w:hAnsi="Times New Roman" w:cs="Times New Roman"/>
          <w:sz w:val="36"/>
          <w:szCs w:val="36"/>
        </w:rPr>
      </w:pPr>
      <w:r>
        <w:rPr>
          <w:rFonts w:hint="default" w:ascii="Times New Roman" w:hAnsi="Times New Roman" w:cs="Times New Roman"/>
          <w:sz w:val="36"/>
          <w:szCs w:val="36"/>
        </w:rPr>
        <w:t>Thuật toán này giống như "leo đồi" một cách dốc nhất: luôn chọn hướng dốc nhất để tiến lên (hoặc xuống nếu giảm thiểu), thay vì chọn ngẫu nhiên.</w:t>
      </w:r>
      <w:r>
        <w:rPr>
          <w:rFonts w:hint="default" w:ascii="Times New Roman" w:hAnsi="Times New Roman" w:cs="Times New Roman"/>
          <w:sz w:val="36"/>
          <w:szCs w:val="36"/>
        </w:rPr>
        <w:br w:type="textWrapping"/>
      </w:r>
    </w:p>
    <w:p w14:paraId="22880522">
      <w:pPr>
        <w:rPr>
          <w:rFonts w:hint="default" w:ascii="Times New Roman" w:hAnsi="Times New Roman" w:cs="Times New Roman"/>
          <w:sz w:val="36"/>
          <w:szCs w:val="36"/>
        </w:rPr>
      </w:pPr>
      <w:r>
        <w:rPr>
          <w:rFonts w:hint="default" w:ascii="Times New Roman" w:hAnsi="Times New Roman" w:cs="Times New Roman"/>
          <w:sz w:val="36"/>
          <w:szCs w:val="36"/>
        </w:rPr>
        <w:br w:type="page"/>
      </w:r>
    </w:p>
    <w:p w14:paraId="2A445C59">
      <w:pPr>
        <w:pStyle w:val="85"/>
        <w:keepNext w:val="0"/>
        <w:keepLines w:val="0"/>
        <w:widowControl/>
        <w:suppressLineNumbers w:val="0"/>
        <w:spacing w:line="13" w:lineRule="atLeast"/>
        <w:jc w:val="left"/>
        <w:rPr>
          <w:rFonts w:hint="default" w:ascii="Times New Roman" w:hAnsi="Times New Roman" w:cs="Times New Roman"/>
          <w:b/>
          <w:bCs/>
          <w:i w:val="0"/>
          <w:iCs w:val="0"/>
          <w:caps w:val="0"/>
          <w:color w:val="02CDFF"/>
          <w:spacing w:val="0"/>
          <w:sz w:val="36"/>
          <w:szCs w:val="36"/>
        </w:rPr>
      </w:pPr>
      <w:r>
        <w:rPr>
          <w:rFonts w:hint="default" w:ascii="Times New Roman" w:hAnsi="Times New Roman" w:cs="Times New Roman"/>
          <w:b/>
          <w:bCs/>
          <w:i w:val="0"/>
          <w:iCs w:val="0"/>
          <w:caps w:val="0"/>
          <w:color w:val="02CDFF"/>
          <w:spacing w:val="0"/>
          <w:sz w:val="36"/>
          <w:szCs w:val="36"/>
        </w:rPr>
        <w:t xml:space="preserve">Task 2: Stochastic Hill Climbing 1 </w:t>
      </w:r>
    </w:p>
    <w:p w14:paraId="4B57C909">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Stochastic Hill Climbing</w:t>
      </w:r>
      <w:r>
        <w:rPr>
          <w:rFonts w:hint="default" w:ascii="Times New Roman" w:hAnsi="Times New Roman" w:cs="Times New Roman"/>
          <w:i w:val="0"/>
          <w:iCs w:val="0"/>
          <w:caps w:val="0"/>
          <w:color w:val="000000"/>
          <w:spacing w:val="0"/>
          <w:sz w:val="36"/>
          <w:szCs w:val="36"/>
        </w:rPr>
        <w:t xml:space="preserve"> là một biến thể của thuật toán Hill Climbing, được thiết kế để giải quyết bài toán N-Queens (đặt N con hậu trên bàn cờ N x N sao cho không con hậu nào tấn công lẫn nhau). Ý tưởng chính của thuật toán này trong bài toán N-Queens bao gồm:</w:t>
      </w:r>
    </w:p>
    <w:p w14:paraId="2AF32317">
      <w:pPr>
        <w:keepNext w:val="0"/>
        <w:keepLines w:val="0"/>
        <w:widowControl/>
        <w:numPr>
          <w:ilvl w:val="0"/>
          <w:numId w:val="12"/>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Bắt đầu từ trạng thái ngẫu nhiên:</w:t>
      </w:r>
      <w:r>
        <w:rPr>
          <w:rFonts w:hint="default" w:ascii="Times New Roman" w:hAnsi="Times New Roman" w:cs="Times New Roman"/>
          <w:i w:val="0"/>
          <w:iCs w:val="0"/>
          <w:caps w:val="0"/>
          <w:color w:val="000000"/>
          <w:spacing w:val="0"/>
          <w:sz w:val="36"/>
          <w:szCs w:val="36"/>
        </w:rPr>
        <w:t xml:space="preserve"> Tương tự Steepest-Ascent Hill Climbing, thuật toán khởi tạo một bàn cờ ngẫu nhiên với N con hậu, mỗi cột có đúng một con hậu (đảm bảo không xung đột cột), nhưng có thể có xung đột hàng hoặc đường chéo.</w:t>
      </w:r>
    </w:p>
    <w:p w14:paraId="7EEE5598">
      <w:pPr>
        <w:keepNext w:val="0"/>
        <w:keepLines w:val="0"/>
        <w:widowControl/>
        <w:numPr>
          <w:ilvl w:val="0"/>
          <w:numId w:val="12"/>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 xml:space="preserve">Hàm mục tiêu: </w:t>
      </w:r>
      <w:r>
        <w:rPr>
          <w:rFonts w:hint="default" w:ascii="Times New Roman" w:hAnsi="Times New Roman" w:cs="Times New Roman"/>
          <w:i w:val="0"/>
          <w:iCs w:val="0"/>
          <w:caps w:val="0"/>
          <w:color w:val="000000"/>
          <w:spacing w:val="0"/>
          <w:sz w:val="36"/>
          <w:szCs w:val="36"/>
        </w:rPr>
        <w:t>Sử dụng số lượng xung đột (attacks) giữa các con hậu làm thước đo chất lượng trạng thái. Mục tiêu là giảm số xung đột xuống 0 (giải pháp tối ưu).</w:t>
      </w:r>
    </w:p>
    <w:p w14:paraId="53081EE5">
      <w:pPr>
        <w:keepNext w:val="0"/>
        <w:keepLines w:val="0"/>
        <w:widowControl/>
        <w:numPr>
          <w:ilvl w:val="0"/>
          <w:numId w:val="12"/>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 xml:space="preserve">Di chuyển cục bộ (local moves): </w:t>
      </w:r>
      <w:r>
        <w:rPr>
          <w:rFonts w:hint="default" w:ascii="Times New Roman" w:hAnsi="Times New Roman" w:cs="Times New Roman"/>
          <w:i w:val="0"/>
          <w:iCs w:val="0"/>
          <w:caps w:val="0"/>
          <w:color w:val="000000"/>
          <w:spacing w:val="0"/>
          <w:sz w:val="36"/>
          <w:szCs w:val="36"/>
        </w:rPr>
        <w:t>Một di chuyển cục bộ là thay đổi vị trí của một con hậu trong một cột sang một hàng khác, giữ nguyên quy tắc một cột một hậu.</w:t>
      </w:r>
    </w:p>
    <w:p w14:paraId="3E910B19">
      <w:pPr>
        <w:keepNext w:val="0"/>
        <w:keepLines w:val="0"/>
        <w:widowControl/>
        <w:numPr>
          <w:ilvl w:val="0"/>
          <w:numId w:val="12"/>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Chọn ngẫu nhiên từ các di chuyển cải thiện</w:t>
      </w:r>
      <w:r>
        <w:rPr>
          <w:rFonts w:hint="default" w:ascii="Times New Roman" w:hAnsi="Times New Roman" w:cs="Times New Roman"/>
          <w:i w:val="0"/>
          <w:iCs w:val="0"/>
          <w:caps w:val="0"/>
          <w:color w:val="000000"/>
          <w:spacing w:val="0"/>
          <w:sz w:val="36"/>
          <w:szCs w:val="36"/>
        </w:rPr>
        <w:t>: Khác với Steepest-Ascent Hill Climbing (chọn di chuyển tốt nhất), Stochastic Hill Climbing:</w:t>
      </w:r>
    </w:p>
    <w:p w14:paraId="6E3E4E2F">
      <w:pPr>
        <w:keepNext w:val="0"/>
        <w:keepLines w:val="0"/>
        <w:widowControl/>
        <w:numPr>
          <w:ilvl w:val="1"/>
          <w:numId w:val="12"/>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000000"/>
          <w:spacing w:val="0"/>
          <w:sz w:val="36"/>
          <w:szCs w:val="36"/>
        </w:rPr>
        <w:t>Xác định tất cả các trạng thái hàng xóm (neighbors) có số xung đột thấp hơn trạng thái hiện tại.</w:t>
      </w:r>
    </w:p>
    <w:p w14:paraId="6844369A">
      <w:pPr>
        <w:keepNext w:val="0"/>
        <w:keepLines w:val="0"/>
        <w:widowControl/>
        <w:numPr>
          <w:ilvl w:val="1"/>
          <w:numId w:val="12"/>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000000"/>
          <w:spacing w:val="0"/>
          <w:sz w:val="36"/>
          <w:szCs w:val="36"/>
        </w:rPr>
        <w:t>Chọn ngẫu nhiên một trạng thái trong số các trạng thái hàng xóm cải thiện này, thay vì luôn chọn trạng thái có số xung đột thấp nhất.</w:t>
      </w:r>
    </w:p>
    <w:p w14:paraId="62D6EB74">
      <w:pPr>
        <w:keepNext w:val="0"/>
        <w:keepLines w:val="0"/>
        <w:widowControl/>
        <w:numPr>
          <w:ilvl w:val="0"/>
          <w:numId w:val="12"/>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 xml:space="preserve">Lặp lại quá trình: </w:t>
      </w:r>
      <w:r>
        <w:rPr>
          <w:rFonts w:hint="default" w:ascii="Times New Roman" w:hAnsi="Times New Roman" w:cs="Times New Roman"/>
          <w:i w:val="0"/>
          <w:iCs w:val="0"/>
          <w:caps w:val="0"/>
          <w:color w:val="000000"/>
          <w:spacing w:val="0"/>
          <w:sz w:val="36"/>
          <w:szCs w:val="36"/>
        </w:rPr>
        <w:t>Tiếp tục chọn ngẫu nhiên một di chuyển cải thiện cho đến khi:</w:t>
      </w:r>
    </w:p>
    <w:p w14:paraId="41032DC7">
      <w:pPr>
        <w:keepNext w:val="0"/>
        <w:keepLines w:val="0"/>
        <w:widowControl/>
        <w:numPr>
          <w:ilvl w:val="1"/>
          <w:numId w:val="13"/>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000000"/>
          <w:spacing w:val="0"/>
          <w:sz w:val="36"/>
          <w:szCs w:val="36"/>
        </w:rPr>
        <w:t>Không còn di chuyển nào cải thiện được (đạt cực tiểu cục bộ – local optimum).</w:t>
      </w:r>
    </w:p>
    <w:p w14:paraId="5954BFFD">
      <w:pPr>
        <w:keepNext w:val="0"/>
        <w:keepLines w:val="0"/>
        <w:widowControl/>
        <w:numPr>
          <w:ilvl w:val="1"/>
          <w:numId w:val="13"/>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000000"/>
          <w:spacing w:val="0"/>
          <w:sz w:val="36"/>
          <w:szCs w:val="36"/>
        </w:rPr>
        <w:t>Tìm được giải pháp (số xung đột = 0).</w:t>
      </w:r>
    </w:p>
    <w:p w14:paraId="3F0552AF">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Tính ngẫu nhiên (stochastic):</w:t>
      </w:r>
      <w:r>
        <w:rPr>
          <w:rFonts w:hint="default" w:ascii="Times New Roman" w:hAnsi="Times New Roman" w:cs="Times New Roman"/>
          <w:i w:val="0"/>
          <w:iCs w:val="0"/>
          <w:caps w:val="0"/>
          <w:color w:val="000000"/>
          <w:spacing w:val="0"/>
          <w:sz w:val="36"/>
          <w:szCs w:val="36"/>
        </w:rPr>
        <w:t xml:space="preserve"> Việc chọn ngẫu nhiên một di chuyển cải thiện giúp thuật toán tránh bị kẹt ở một số cực tiểu cục bộ nhất định, vì nó không luôn đi theo hướng "dốc nhất". Điều này làm tăng khả năng thoát khỏi các cực tiểu cục bộ so với Steepest-Ascent Hill Climbing, mặc dù vẫn có thể không tìm được giải pháp toàn cục.</w:t>
      </w:r>
    </w:p>
    <w:p w14:paraId="599B7E6D">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Ưu điểm và hạn chế:</w:t>
      </w:r>
    </w:p>
    <w:p w14:paraId="1BF563E8">
      <w:pPr>
        <w:keepNext w:val="0"/>
        <w:keepLines w:val="0"/>
        <w:widowControl/>
        <w:numPr>
          <w:ilvl w:val="0"/>
          <w:numId w:val="14"/>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00000"/>
          <w:spacing w:val="0"/>
          <w:sz w:val="36"/>
          <w:szCs w:val="36"/>
        </w:rPr>
        <w:t>Ưu điểm:</w:t>
      </w:r>
      <w:r>
        <w:rPr>
          <w:rFonts w:hint="default" w:ascii="Times New Roman" w:hAnsi="Times New Roman" w:cs="Times New Roman"/>
          <w:i w:val="0"/>
          <w:iCs w:val="0"/>
          <w:caps w:val="0"/>
          <w:color w:val="000000"/>
          <w:spacing w:val="0"/>
          <w:sz w:val="36"/>
          <w:szCs w:val="36"/>
        </w:rPr>
        <w:t xml:space="preserve"> Đơn giản, nhanh hơn Steepest-Ascent Hill Climbing (vì không cần đánh giá và so sánh tất cả hàng xóm để tìm cái tốt nhất), và tính ngẫu nhiên giúp tránh một số cực tiểu cục bộ.</w:t>
      </w:r>
    </w:p>
    <w:p w14:paraId="6E81EF35">
      <w:pPr>
        <w:keepNext w:val="0"/>
        <w:keepLines w:val="0"/>
        <w:widowControl/>
        <w:numPr>
          <w:ilvl w:val="0"/>
          <w:numId w:val="14"/>
        </w:numPr>
        <w:suppressLineNumbers w:val="0"/>
        <w:spacing w:before="0" w:beforeAutospacing="1" w:after="0" w:afterAutospacing="1" w:line="17" w:lineRule="atLeast"/>
        <w:ind w:left="720" w:hanging="360"/>
        <w:jc w:val="left"/>
        <w:rPr>
          <w:rFonts w:hint="default" w:ascii="Times New Roman" w:hAnsi="Times New Roman" w:cs="Times New Roman"/>
          <w:b w:val="0"/>
          <w:bCs w:val="0"/>
          <w:sz w:val="36"/>
          <w:szCs w:val="36"/>
        </w:rPr>
      </w:pPr>
      <w:r>
        <w:rPr>
          <w:rFonts w:hint="default" w:ascii="Times New Roman" w:hAnsi="Times New Roman" w:cs="Times New Roman"/>
          <w:b/>
          <w:bCs/>
          <w:i w:val="0"/>
          <w:iCs w:val="0"/>
          <w:caps w:val="0"/>
          <w:color w:val="000000"/>
          <w:spacing w:val="0"/>
          <w:sz w:val="36"/>
          <w:szCs w:val="36"/>
        </w:rPr>
        <w:t xml:space="preserve">Hạn chế: </w:t>
      </w:r>
      <w:r>
        <w:rPr>
          <w:rFonts w:hint="default" w:ascii="Times New Roman" w:hAnsi="Times New Roman" w:cs="Times New Roman"/>
          <w:b w:val="0"/>
          <w:bCs w:val="0"/>
          <w:i w:val="0"/>
          <w:iCs w:val="0"/>
          <w:caps w:val="0"/>
          <w:color w:val="000000"/>
          <w:spacing w:val="0"/>
          <w:sz w:val="36"/>
          <w:szCs w:val="36"/>
        </w:rPr>
        <w:t>Vẫn có thể bị kẹt ở cực tiểu cục bộ, và việc chọn ngẫu nhiên có thể làm chậm quá trình hội tụ đến giải pháp tối ưu so với Steepest-Ascent. Với N lớn, có thể cần chạy lại nhiều lần hoặc kết hợp với các kỹ thuật khác (như Simulated Annealing).</w:t>
      </w:r>
    </w:p>
    <w:p w14:paraId="6B8D404B">
      <w:pPr>
        <w:keepNext w:val="0"/>
        <w:keepLines w:val="0"/>
        <w:widowControl/>
        <w:numPr>
          <w:numId w:val="0"/>
        </w:numPr>
        <w:suppressLineNumbers w:val="0"/>
        <w:spacing w:before="0" w:beforeAutospacing="1" w:after="0" w:afterAutospacing="1" w:line="17" w:lineRule="atLeast"/>
        <w:jc w:val="left"/>
        <w:rPr>
          <w:rFonts w:hint="default" w:ascii="Times New Roman" w:hAnsi="Times New Roman" w:cs="Times New Roman"/>
          <w:b/>
          <w:bCs/>
          <w:i w:val="0"/>
          <w:iCs w:val="0"/>
          <w:caps w:val="0"/>
          <w:color w:val="000000"/>
          <w:spacing w:val="0"/>
          <w:sz w:val="36"/>
          <w:szCs w:val="36"/>
        </w:rPr>
      </w:pPr>
      <w:r>
        <w:rPr>
          <w:rFonts w:hint="default" w:ascii="Times New Roman" w:hAnsi="Times New Roman" w:cs="Times New Roman"/>
          <w:b w:val="0"/>
          <w:bCs w:val="0"/>
          <w:i w:val="0"/>
          <w:iCs w:val="0"/>
          <w:caps w:val="0"/>
          <w:color w:val="000000"/>
          <w:spacing w:val="0"/>
          <w:sz w:val="36"/>
          <w:szCs w:val="36"/>
        </w:rPr>
        <w:t>Thuật toán này giống như "leo đồi" nhưng thay vì luôn chọn con đường dốc nhất, nó chọn ngẫu nhiên một con đường đi lên (cải thiện), giúp tăng tính khám phá trong không gian tìm kiếm</w:t>
      </w:r>
      <w:r>
        <w:rPr>
          <w:rFonts w:hint="default" w:ascii="Times New Roman" w:hAnsi="Times New Roman" w:cs="Times New Roman"/>
          <w:b/>
          <w:bCs/>
          <w:i w:val="0"/>
          <w:iCs w:val="0"/>
          <w:caps w:val="0"/>
          <w:color w:val="000000"/>
          <w:spacing w:val="0"/>
          <w:sz w:val="36"/>
          <w:szCs w:val="36"/>
        </w:rPr>
        <w:t>.</w:t>
      </w:r>
      <w:r>
        <w:rPr>
          <w:rFonts w:hint="default" w:ascii="Times New Roman" w:hAnsi="Times New Roman" w:cs="Times New Roman"/>
          <w:b/>
          <w:bCs/>
          <w:i w:val="0"/>
          <w:iCs w:val="0"/>
          <w:caps w:val="0"/>
          <w:color w:val="000000"/>
          <w:spacing w:val="0"/>
          <w:sz w:val="36"/>
          <w:szCs w:val="36"/>
        </w:rPr>
        <w:br w:type="textWrapping"/>
      </w:r>
    </w:p>
    <w:p w14:paraId="0A18B787">
      <w:pPr>
        <w:rPr>
          <w:rFonts w:hint="default" w:ascii="Times New Roman" w:hAnsi="Times New Roman" w:cs="Times New Roman"/>
          <w:b/>
          <w:bCs/>
          <w:i w:val="0"/>
          <w:iCs w:val="0"/>
          <w:caps w:val="0"/>
          <w:color w:val="000000"/>
          <w:spacing w:val="0"/>
          <w:sz w:val="36"/>
          <w:szCs w:val="36"/>
        </w:rPr>
      </w:pPr>
      <w:r>
        <w:rPr>
          <w:rFonts w:hint="default" w:ascii="Times New Roman" w:hAnsi="Times New Roman" w:cs="Times New Roman"/>
          <w:b/>
          <w:bCs/>
          <w:i w:val="0"/>
          <w:iCs w:val="0"/>
          <w:caps w:val="0"/>
          <w:color w:val="000000"/>
          <w:spacing w:val="0"/>
          <w:sz w:val="36"/>
          <w:szCs w:val="36"/>
        </w:rPr>
        <w:br w:type="page"/>
      </w:r>
    </w:p>
    <w:p w14:paraId="5C93F3A6">
      <w:pPr>
        <w:pStyle w:val="85"/>
        <w:keepNext w:val="0"/>
        <w:keepLines w:val="0"/>
        <w:widowControl/>
        <w:suppressLineNumbers w:val="0"/>
        <w:spacing w:line="13" w:lineRule="atLeast"/>
        <w:jc w:val="left"/>
        <w:rPr>
          <w:rFonts w:hint="default" w:ascii="Times New Roman" w:hAnsi="Times New Roman" w:cs="Times New Roman"/>
          <w:b/>
          <w:bCs/>
          <w:i w:val="0"/>
          <w:iCs w:val="0"/>
          <w:caps w:val="0"/>
          <w:color w:val="02CDFF"/>
          <w:spacing w:val="0"/>
          <w:sz w:val="36"/>
          <w:szCs w:val="36"/>
        </w:rPr>
      </w:pPr>
      <w:r>
        <w:rPr>
          <w:rFonts w:hint="default" w:ascii="Times New Roman" w:hAnsi="Times New Roman" w:cs="Times New Roman"/>
          <w:b/>
          <w:bCs/>
          <w:i w:val="0"/>
          <w:iCs w:val="0"/>
          <w:caps w:val="0"/>
          <w:color w:val="02CDFF"/>
          <w:spacing w:val="0"/>
          <w:sz w:val="36"/>
          <w:szCs w:val="36"/>
        </w:rPr>
        <w:t>Task 3: Stochastic Hill Climbing 2</w:t>
      </w:r>
    </w:p>
    <w:p w14:paraId="7E907A3C">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Ý tưởng:</w:t>
      </w:r>
    </w:p>
    <w:p w14:paraId="5B603891">
      <w:pPr>
        <w:keepNext w:val="0"/>
        <w:keepLines w:val="0"/>
        <w:widowControl/>
        <w:numPr>
          <w:ilvl w:val="0"/>
          <w:numId w:val="15"/>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Bắt đầu từ trạng thái ngẫu nhiên:</w:t>
      </w:r>
      <w:r>
        <w:rPr>
          <w:rFonts w:hint="default" w:ascii="Times New Roman" w:hAnsi="Times New Roman" w:cs="Times New Roman"/>
          <w:i w:val="0"/>
          <w:iCs w:val="0"/>
          <w:caps w:val="0"/>
          <w:color w:val="1F2020"/>
          <w:spacing w:val="0"/>
          <w:sz w:val="36"/>
          <w:szCs w:val="36"/>
        </w:rPr>
        <w:t xml:space="preserve"> Tạo một bàn cờ ngẫu nhiên với N con hậu, mỗi cột có một con hậu (đảm bảo không xung đột cột).</w:t>
      </w:r>
    </w:p>
    <w:p w14:paraId="5635701C">
      <w:pPr>
        <w:keepNext w:val="0"/>
        <w:keepLines w:val="0"/>
        <w:widowControl/>
        <w:numPr>
          <w:ilvl w:val="0"/>
          <w:numId w:val="15"/>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Hàm mục tiêu</w:t>
      </w:r>
      <w:r>
        <w:rPr>
          <w:rFonts w:hint="default" w:ascii="Times New Roman" w:hAnsi="Times New Roman" w:cs="Times New Roman"/>
          <w:i w:val="0"/>
          <w:iCs w:val="0"/>
          <w:caps w:val="0"/>
          <w:color w:val="1F2020"/>
          <w:spacing w:val="0"/>
          <w:sz w:val="36"/>
          <w:szCs w:val="36"/>
        </w:rPr>
        <w:t>: Sử dụng số lượng xung đột (attacks) giữa các con hậu (trên cùng hàng hoặc đường chéo) làm thước đo chất lượng trạng thái. Mục tiêu là giảm xung đột xuống 0.</w:t>
      </w:r>
    </w:p>
    <w:p w14:paraId="0ECDE801">
      <w:pPr>
        <w:keepNext w:val="0"/>
        <w:keepLines w:val="0"/>
        <w:widowControl/>
        <w:numPr>
          <w:ilvl w:val="0"/>
          <w:numId w:val="15"/>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Di chuyển cục bộ:</w:t>
      </w:r>
      <w:r>
        <w:rPr>
          <w:rFonts w:hint="default" w:ascii="Times New Roman" w:hAnsi="Times New Roman" w:cs="Times New Roman"/>
          <w:i w:val="0"/>
          <w:iCs w:val="0"/>
          <w:caps w:val="0"/>
          <w:color w:val="1F2020"/>
          <w:spacing w:val="0"/>
          <w:sz w:val="36"/>
          <w:szCs w:val="36"/>
        </w:rPr>
        <w:t xml:space="preserve"> Thay đổi vị trí của một con hậu trong một cột sang một hàng khác.</w:t>
      </w:r>
    </w:p>
    <w:p w14:paraId="1CDDA00E">
      <w:pPr>
        <w:keepNext w:val="0"/>
        <w:keepLines w:val="0"/>
        <w:widowControl/>
        <w:numPr>
          <w:ilvl w:val="0"/>
          <w:numId w:val="15"/>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Chọn ngẫu nhiên một hàng xóm cải thiện</w:t>
      </w:r>
      <w:r>
        <w:rPr>
          <w:rFonts w:hint="default" w:ascii="Times New Roman" w:hAnsi="Times New Roman" w:cs="Times New Roman"/>
          <w:i w:val="0"/>
          <w:iCs w:val="0"/>
          <w:caps w:val="0"/>
          <w:color w:val="1F2020"/>
          <w:spacing w:val="0"/>
          <w:sz w:val="36"/>
          <w:szCs w:val="36"/>
        </w:rPr>
        <w:t>: Thay vì đánh giá tất cả các trạng thái hàng xóm như Stochastic Hill Climbing 1, thuật toán này:</w:t>
      </w:r>
    </w:p>
    <w:p w14:paraId="1D37EFAE">
      <w:pPr>
        <w:keepNext w:val="0"/>
        <w:keepLines w:val="0"/>
        <w:widowControl/>
        <w:numPr>
          <w:ilvl w:val="1"/>
          <w:numId w:val="15"/>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Tạo ngẫu nhiên một trạng thái hàng xóm (bằng cách chọn ngẫu nhiên một cột và một hàng mới cho con hậu trong cột đó).</w:t>
      </w:r>
    </w:p>
    <w:p w14:paraId="50D2F685">
      <w:pPr>
        <w:keepNext w:val="0"/>
        <w:keepLines w:val="0"/>
        <w:widowControl/>
        <w:numPr>
          <w:ilvl w:val="1"/>
          <w:numId w:val="15"/>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Nếu trạng thái này có số xung đột thấp hơn trạng thái hiện tại, chấp nhận ngay lập tức và chuyển sang trạng thái mới.</w:t>
      </w:r>
    </w:p>
    <w:p w14:paraId="31ACDE3F">
      <w:pPr>
        <w:keepNext w:val="0"/>
        <w:keepLines w:val="0"/>
        <w:widowControl/>
        <w:numPr>
          <w:ilvl w:val="1"/>
          <w:numId w:val="15"/>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Nếu không cải thiện, tiếp tục tạo một hàng xóm ngẫu nhiên khác.</w:t>
      </w:r>
    </w:p>
    <w:p w14:paraId="3D189D6D">
      <w:pPr>
        <w:keepNext w:val="0"/>
        <w:keepLines w:val="0"/>
        <w:widowControl/>
        <w:numPr>
          <w:ilvl w:val="0"/>
          <w:numId w:val="15"/>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Dừng lại:</w:t>
      </w:r>
    </w:p>
    <w:p w14:paraId="43C4A30E">
      <w:pPr>
        <w:keepNext w:val="0"/>
        <w:keepLines w:val="0"/>
        <w:widowControl/>
        <w:numPr>
          <w:ilvl w:val="1"/>
          <w:numId w:val="16"/>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Khi không tìm được trạng thái cải thiện sau một số lần thử nhất định (ví dụ, x lần thử), coi như đạt cực tiểu cục bộ (local optimum).</w:t>
      </w:r>
    </w:p>
    <w:p w14:paraId="5ACD62FE">
      <w:pPr>
        <w:keepNext w:val="0"/>
        <w:keepLines w:val="0"/>
        <w:widowControl/>
        <w:numPr>
          <w:ilvl w:val="1"/>
          <w:numId w:val="16"/>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Hoặc khi tìm được giải pháp (số xung đột = 0).</w:t>
      </w:r>
    </w:p>
    <w:p w14:paraId="2758D10C">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 xml:space="preserve">Ưu điểm: </w:t>
      </w:r>
      <w:r>
        <w:rPr>
          <w:rFonts w:hint="default" w:ascii="Times New Roman" w:hAnsi="Times New Roman" w:cs="Times New Roman"/>
          <w:i w:val="0"/>
          <w:iCs w:val="0"/>
          <w:caps w:val="0"/>
          <w:color w:val="1F2020"/>
          <w:spacing w:val="0"/>
          <w:sz w:val="36"/>
          <w:szCs w:val="36"/>
        </w:rPr>
        <w:t>Rất hiệu quả khi không gian trạng thái lớn (như trong N-Queens với N lớn), vì không cần đánh giá toàn bộ hàng xóm, tiết kiệm thời gian tính toán.</w:t>
      </w:r>
    </w:p>
    <w:p w14:paraId="32F5CE85">
      <w:pPr>
        <w:keepNext w:val="0"/>
        <w:keepLines w:val="0"/>
        <w:widowControl/>
        <w:numPr>
          <w:numId w:val="0"/>
        </w:numPr>
        <w:suppressLineNumbers w:val="0"/>
        <w:spacing w:before="0" w:beforeAutospacing="1" w:after="0" w:afterAutospacing="1" w:line="17" w:lineRule="atLeast"/>
        <w:jc w:val="left"/>
        <w:rPr>
          <w:rFonts w:hint="default" w:ascii="Times New Roman" w:hAnsi="Times New Roman" w:cs="Times New Roman"/>
          <w:b w:val="0"/>
          <w:bCs w:val="0"/>
          <w:sz w:val="36"/>
          <w:szCs w:val="36"/>
        </w:rPr>
      </w:pPr>
      <w:r>
        <w:rPr>
          <w:rFonts w:hint="default" w:ascii="Times New Roman" w:hAnsi="Times New Roman" w:cs="Times New Roman"/>
          <w:b/>
          <w:bCs/>
          <w:i w:val="0"/>
          <w:iCs w:val="0"/>
          <w:caps w:val="0"/>
          <w:color w:val="1F2020"/>
          <w:spacing w:val="0"/>
          <w:sz w:val="36"/>
          <w:szCs w:val="36"/>
        </w:rPr>
        <w:t>Hạn chế:</w:t>
      </w:r>
      <w:r>
        <w:rPr>
          <w:rFonts w:hint="default" w:ascii="Times New Roman" w:hAnsi="Times New Roman" w:cs="Times New Roman"/>
          <w:b w:val="0"/>
          <w:bCs w:val="0"/>
          <w:i w:val="0"/>
          <w:iCs w:val="0"/>
          <w:caps w:val="0"/>
          <w:color w:val="1F2020"/>
          <w:spacing w:val="0"/>
          <w:sz w:val="36"/>
          <w:szCs w:val="36"/>
        </w:rPr>
        <w:t xml:space="preserve"> Việc chọn ngẫu nhiên một hàng xóm có thể bỏ qua các trạng thái tốt hơn, dẫn đến hội tụ chậm hoặc bị kẹt ở cực tiểu cục bộ. Việc phát hiện cực tiểu cục bộ (local optima) phức tạp hơn, thường dựa trên số lần thử không cải thiện.</w:t>
      </w:r>
    </w:p>
    <w:p w14:paraId="0B024F87">
      <w:pPr>
        <w:pStyle w:val="85"/>
        <w:keepNext w:val="0"/>
        <w:keepLines w:val="0"/>
        <w:widowControl/>
        <w:suppressLineNumbers w:val="0"/>
        <w:spacing w:line="17" w:lineRule="atLeast"/>
        <w:jc w:val="left"/>
        <w:rPr>
          <w:rFonts w:hint="default" w:ascii="Times New Roman" w:hAnsi="Times New Roman" w:cs="Times New Roman"/>
          <w:b w:val="0"/>
          <w:bCs w:val="0"/>
          <w:i w:val="0"/>
          <w:iCs w:val="0"/>
          <w:caps w:val="0"/>
          <w:color w:val="1F2020"/>
          <w:spacing w:val="0"/>
          <w:sz w:val="36"/>
          <w:szCs w:val="36"/>
        </w:rPr>
      </w:pPr>
      <w:r>
        <w:rPr>
          <w:rFonts w:hint="default" w:ascii="Times New Roman" w:hAnsi="Times New Roman" w:cs="Times New Roman"/>
          <w:b/>
          <w:bCs/>
          <w:i w:val="0"/>
          <w:iCs w:val="0"/>
          <w:caps w:val="0"/>
          <w:color w:val="1F2020"/>
          <w:spacing w:val="0"/>
          <w:sz w:val="36"/>
          <w:szCs w:val="36"/>
        </w:rPr>
        <w:t>Nguyên lý:</w:t>
      </w:r>
      <w:r>
        <w:rPr>
          <w:rFonts w:hint="default" w:ascii="Times New Roman" w:hAnsi="Times New Roman" w:cs="Times New Roman"/>
          <w:b w:val="0"/>
          <w:bCs w:val="0"/>
          <w:i w:val="0"/>
          <w:iCs w:val="0"/>
          <w:caps w:val="0"/>
          <w:color w:val="1F2020"/>
          <w:spacing w:val="0"/>
          <w:sz w:val="36"/>
          <w:szCs w:val="36"/>
        </w:rPr>
        <w:t xml:space="preserve"> Thuật toán này giống như "leo đồi" nhưng chỉ kiểm tra một con đường ngẫu nhiên tại mỗi bước. Nếu con đường đó đi lên (cải thiện), nó đi ngay; nếu không, nó thử một con đường khác. Điều này làm nó nhanh hơn Stochastic Hill Climbing 1, nhưng tính ngẫu nhiên có thể làm giảm hiệu quả tìm kiếm giải pháp tối ưu.</w:t>
      </w:r>
      <w:r>
        <w:rPr>
          <w:rFonts w:hint="default" w:ascii="Times New Roman" w:hAnsi="Times New Roman" w:cs="Times New Roman"/>
          <w:b w:val="0"/>
          <w:bCs w:val="0"/>
          <w:i w:val="0"/>
          <w:iCs w:val="0"/>
          <w:caps w:val="0"/>
          <w:color w:val="1F2020"/>
          <w:spacing w:val="0"/>
          <w:sz w:val="36"/>
          <w:szCs w:val="36"/>
        </w:rPr>
        <w:br w:type="textWrapping"/>
      </w:r>
    </w:p>
    <w:p w14:paraId="5AB8862F">
      <w:pPr>
        <w:rPr>
          <w:rFonts w:hint="default" w:ascii="Times New Roman" w:hAnsi="Times New Roman" w:cs="Times New Roman"/>
          <w:b w:val="0"/>
          <w:bCs w:val="0"/>
          <w:i w:val="0"/>
          <w:iCs w:val="0"/>
          <w:caps w:val="0"/>
          <w:color w:val="1F2020"/>
          <w:spacing w:val="0"/>
          <w:sz w:val="36"/>
          <w:szCs w:val="36"/>
        </w:rPr>
      </w:pPr>
      <w:r>
        <w:rPr>
          <w:rFonts w:hint="default" w:ascii="Times New Roman" w:hAnsi="Times New Roman" w:cs="Times New Roman"/>
          <w:b w:val="0"/>
          <w:bCs w:val="0"/>
          <w:i w:val="0"/>
          <w:iCs w:val="0"/>
          <w:caps w:val="0"/>
          <w:color w:val="1F2020"/>
          <w:spacing w:val="0"/>
          <w:sz w:val="36"/>
          <w:szCs w:val="36"/>
        </w:rPr>
        <w:br w:type="page"/>
      </w:r>
    </w:p>
    <w:p w14:paraId="33FB6255">
      <w:pPr>
        <w:pStyle w:val="85"/>
        <w:keepNext w:val="0"/>
        <w:keepLines w:val="0"/>
        <w:widowControl/>
        <w:suppressLineNumbers w:val="0"/>
        <w:spacing w:line="13"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02CDFF"/>
          <w:spacing w:val="0"/>
          <w:sz w:val="36"/>
          <w:szCs w:val="36"/>
        </w:rPr>
        <w:t>Task 4: Hill Climbing Search with Random Restarts</w:t>
      </w:r>
    </w:p>
    <w:p w14:paraId="67949C59">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Ý tưởng:</w:t>
      </w:r>
    </w:p>
    <w:p w14:paraId="2972DA0E">
      <w:pPr>
        <w:keepNext w:val="0"/>
        <w:keepLines w:val="0"/>
        <w:widowControl/>
        <w:numPr>
          <w:ilvl w:val="0"/>
          <w:numId w:val="17"/>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Vấn đề của Hill Climbing:</w:t>
      </w:r>
      <w:r>
        <w:rPr>
          <w:rFonts w:hint="default" w:ascii="Times New Roman" w:hAnsi="Times New Roman" w:cs="Times New Roman"/>
          <w:i w:val="0"/>
          <w:iCs w:val="0"/>
          <w:caps w:val="0"/>
          <w:color w:val="1F2020"/>
          <w:spacing w:val="0"/>
          <w:sz w:val="36"/>
          <w:szCs w:val="36"/>
        </w:rPr>
        <w:t xml:space="preserve"> Các thuật toán Hill Climbing (bao gồm Steepest-Ascent, Stochastic 1, và First-Choice) thường bị kẹt ở cực tiểu cục bộ, tức là trạng thái có số xung đột &gt; 0, không phải giải pháp tối ưu.</w:t>
      </w:r>
    </w:p>
    <w:p w14:paraId="165A2EDA">
      <w:pPr>
        <w:keepNext w:val="0"/>
        <w:keepLines w:val="0"/>
        <w:widowControl/>
        <w:numPr>
          <w:ilvl w:val="0"/>
          <w:numId w:val="17"/>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Giải pháp bằng Random Restarts:</w:t>
      </w:r>
      <w:r>
        <w:rPr>
          <w:rFonts w:hint="default" w:ascii="Times New Roman" w:hAnsi="Times New Roman" w:cs="Times New Roman"/>
          <w:i w:val="0"/>
          <w:iCs w:val="0"/>
          <w:caps w:val="0"/>
          <w:color w:val="1F2020"/>
          <w:spacing w:val="0"/>
          <w:sz w:val="36"/>
          <w:szCs w:val="36"/>
        </w:rPr>
        <w:t xml:space="preserve"> Để tăng cơ hội tìm giải pháp tối ưu (số xung đột = 0), thuật toán chạy lại bất kỳ phiên bản Hill Climbing nào (Steepest-Ascent, Stochastic, hoặc First-Choice) nhiều lần (tối đa 100 lần) từ các bàn cờ ngẫu nhiên khác nhau:</w:t>
      </w:r>
    </w:p>
    <w:p w14:paraId="7901ACCF">
      <w:pPr>
        <w:keepNext w:val="0"/>
        <w:keepLines w:val="0"/>
        <w:widowControl/>
        <w:numPr>
          <w:ilvl w:val="1"/>
          <w:numId w:val="17"/>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Mỗi lần chạy (restart) bắt đầu với một bàn cờ ngẫu nhiên mới.</w:t>
      </w:r>
    </w:p>
    <w:p w14:paraId="43E97F76">
      <w:pPr>
        <w:keepNext w:val="0"/>
        <w:keepLines w:val="0"/>
        <w:widowControl/>
        <w:numPr>
          <w:ilvl w:val="1"/>
          <w:numId w:val="17"/>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Chạy thuật toán Hill Climbing cho đến khi đạt cực tiểu cục bộ hoặc giải pháp.</w:t>
      </w:r>
    </w:p>
    <w:p w14:paraId="4F6F45DA">
      <w:pPr>
        <w:keepNext w:val="0"/>
        <w:keepLines w:val="0"/>
        <w:widowControl/>
        <w:numPr>
          <w:ilvl w:val="1"/>
          <w:numId w:val="17"/>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Lưu lại trạng thái tốt nhất (có số xung đột thấp nhất) qua tất cả các lần chạy.</w:t>
      </w:r>
    </w:p>
    <w:p w14:paraId="24B63456">
      <w:pPr>
        <w:keepNext w:val="0"/>
        <w:keepLines w:val="0"/>
        <w:widowControl/>
        <w:numPr>
          <w:ilvl w:val="0"/>
          <w:numId w:val="17"/>
        </w:numPr>
        <w:suppressLineNumbers w:val="0"/>
        <w:spacing w:before="0" w:beforeAutospacing="1" w:after="0" w:afterAutospacing="1" w:line="17" w:lineRule="atLeast"/>
        <w:ind w:left="720" w:hanging="360"/>
        <w:jc w:val="left"/>
        <w:rPr>
          <w:rFonts w:hint="default" w:ascii="Times New Roman" w:hAnsi="Times New Roman" w:cs="Times New Roman"/>
          <w:b w:val="0"/>
          <w:bCs w:val="0"/>
          <w:i w:val="0"/>
          <w:iCs w:val="0"/>
          <w:caps w:val="0"/>
          <w:color w:val="1F2020"/>
          <w:spacing w:val="0"/>
          <w:sz w:val="36"/>
          <w:szCs w:val="36"/>
        </w:rPr>
      </w:pPr>
      <w:r>
        <w:rPr>
          <w:rFonts w:hint="default" w:ascii="Times New Roman" w:hAnsi="Times New Roman" w:cs="Times New Roman"/>
          <w:b/>
          <w:bCs/>
          <w:i w:val="0"/>
          <w:iCs w:val="0"/>
          <w:caps w:val="0"/>
          <w:color w:val="1F2020"/>
          <w:spacing w:val="0"/>
          <w:sz w:val="36"/>
          <w:szCs w:val="36"/>
        </w:rPr>
        <w:t>Mục tiêu:</w:t>
      </w:r>
      <w:r>
        <w:rPr>
          <w:rFonts w:hint="default" w:ascii="Times New Roman" w:hAnsi="Times New Roman" w:cs="Times New Roman"/>
          <w:i w:val="0"/>
          <w:iCs w:val="0"/>
          <w:caps w:val="0"/>
          <w:color w:val="1F2020"/>
          <w:spacing w:val="0"/>
          <w:sz w:val="36"/>
          <w:szCs w:val="36"/>
        </w:rPr>
        <w:t xml:space="preserve"> Tăng khả năng tìm được giải pháp tối ưu bằng cách thử nhiều điểm xuất phát khác nhau, giúp vượt qua các cực tiểu cục bộ.</w:t>
      </w:r>
    </w:p>
    <w:p w14:paraId="6616F2B1">
      <w:pPr>
        <w:keepNext w:val="0"/>
        <w:keepLines w:val="0"/>
        <w:widowControl/>
        <w:numPr>
          <w:ilvl w:val="0"/>
          <w:numId w:val="18"/>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Ưu điểm:</w:t>
      </w:r>
      <w:r>
        <w:rPr>
          <w:rFonts w:hint="default" w:ascii="Times New Roman" w:hAnsi="Times New Roman" w:cs="Times New Roman"/>
          <w:i w:val="0"/>
          <w:iCs w:val="0"/>
          <w:caps w:val="0"/>
          <w:color w:val="1F2020"/>
          <w:spacing w:val="0"/>
          <w:sz w:val="36"/>
          <w:szCs w:val="36"/>
        </w:rPr>
        <w:t xml:space="preserve"> Đơn giản, hiệu quả cho bài toán N-Queens, đặc biệt với N nhỏ đến trung bình (như N=8), vì không gian trạng thái không quá lớn. Nhiều lần chạy tăng xác suất tìm giải pháp.</w:t>
      </w:r>
    </w:p>
    <w:p w14:paraId="4F593502">
      <w:pPr>
        <w:keepNext w:val="0"/>
        <w:keepLines w:val="0"/>
        <w:widowControl/>
        <w:numPr>
          <w:ilvl w:val="0"/>
          <w:numId w:val="18"/>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Hạn chế:</w:t>
      </w:r>
      <w:r>
        <w:rPr>
          <w:rFonts w:hint="default" w:ascii="Times New Roman" w:hAnsi="Times New Roman" w:cs="Times New Roman"/>
          <w:i w:val="0"/>
          <w:iCs w:val="0"/>
          <w:caps w:val="0"/>
          <w:color w:val="1F2020"/>
          <w:spacing w:val="0"/>
          <w:sz w:val="36"/>
          <w:szCs w:val="36"/>
        </w:rPr>
        <w:t xml:space="preserve"> Với N lớn, số lần chạy (100) có thể không đủ để đảm bảo tìm được giải pháp tối ưu, và việc lặp lại nhiều lần có thể tốn thời gian.</w:t>
      </w:r>
    </w:p>
    <w:p w14:paraId="33F43E12">
      <w:pPr>
        <w:pStyle w:val="85"/>
        <w:keepNext w:val="0"/>
        <w:keepLines w:val="0"/>
        <w:widowControl/>
        <w:suppressLineNumbers w:val="0"/>
        <w:spacing w:line="17" w:lineRule="atLeast"/>
        <w:jc w:val="left"/>
        <w:rPr>
          <w:rFonts w:hint="default" w:ascii="Times New Roman" w:hAnsi="Times New Roman" w:cs="Times New Roman"/>
          <w:b w:val="0"/>
          <w:bCs w:val="0"/>
          <w:i w:val="0"/>
          <w:iCs w:val="0"/>
          <w:caps w:val="0"/>
          <w:color w:val="1F2020"/>
          <w:spacing w:val="0"/>
          <w:sz w:val="36"/>
          <w:szCs w:val="36"/>
        </w:rPr>
      </w:pPr>
      <w:r>
        <w:rPr>
          <w:rFonts w:hint="default" w:ascii="Times New Roman" w:hAnsi="Times New Roman" w:cs="Times New Roman"/>
          <w:b/>
          <w:bCs/>
          <w:i w:val="0"/>
          <w:iCs w:val="0"/>
          <w:caps w:val="0"/>
          <w:color w:val="1F2020"/>
          <w:spacing w:val="0"/>
          <w:sz w:val="36"/>
          <w:szCs w:val="36"/>
        </w:rPr>
        <w:t xml:space="preserve">Nguyên lý: </w:t>
      </w:r>
      <w:r>
        <w:rPr>
          <w:rFonts w:hint="default" w:ascii="Times New Roman" w:hAnsi="Times New Roman" w:cs="Times New Roman"/>
          <w:b w:val="0"/>
          <w:bCs w:val="0"/>
          <w:i w:val="0"/>
          <w:iCs w:val="0"/>
          <w:caps w:val="0"/>
          <w:color w:val="1F2020"/>
          <w:spacing w:val="0"/>
          <w:sz w:val="36"/>
          <w:szCs w:val="36"/>
        </w:rPr>
        <w:t>Tương tự như thử leo nhiều ngọn đồi khác nhau thay vì chỉ leo một ngọn. Mỗi lần restart là một lần leo mới từ một điểm ngẫu nhiên. Nếu một lần leo không dẫn đến đỉnh cao nhất (giải pháp), lần leo tiếp theo từ điểm khác có thể thành công.</w:t>
      </w:r>
    </w:p>
    <w:p w14:paraId="15C138D6">
      <w:pPr>
        <w:rPr>
          <w:rFonts w:hint="default" w:ascii="Times New Roman" w:hAnsi="Times New Roman" w:cs="Times New Roman"/>
          <w:b w:val="0"/>
          <w:bCs w:val="0"/>
          <w:i w:val="0"/>
          <w:iCs w:val="0"/>
          <w:caps w:val="0"/>
          <w:color w:val="1F2020"/>
          <w:spacing w:val="0"/>
          <w:sz w:val="36"/>
          <w:szCs w:val="36"/>
        </w:rPr>
      </w:pPr>
      <w:r>
        <w:rPr>
          <w:rFonts w:hint="default" w:ascii="Times New Roman" w:hAnsi="Times New Roman" w:cs="Times New Roman"/>
          <w:b w:val="0"/>
          <w:bCs w:val="0"/>
          <w:i w:val="0"/>
          <w:iCs w:val="0"/>
          <w:caps w:val="0"/>
          <w:color w:val="1F2020"/>
          <w:spacing w:val="0"/>
          <w:sz w:val="36"/>
          <w:szCs w:val="36"/>
        </w:rPr>
        <w:br w:type="page"/>
      </w:r>
    </w:p>
    <w:p w14:paraId="02A40749">
      <w:pPr>
        <w:pStyle w:val="85"/>
        <w:keepNext w:val="0"/>
        <w:keepLines w:val="0"/>
        <w:widowControl/>
        <w:suppressLineNumbers w:val="0"/>
        <w:spacing w:line="13" w:lineRule="atLeast"/>
        <w:jc w:val="left"/>
        <w:rPr>
          <w:rFonts w:hint="default" w:ascii="Times New Roman" w:hAnsi="Times New Roman" w:cs="Times New Roman"/>
          <w:b/>
          <w:bCs/>
          <w:i w:val="0"/>
          <w:iCs w:val="0"/>
          <w:caps w:val="0"/>
          <w:color w:val="02CDFF"/>
          <w:spacing w:val="0"/>
          <w:sz w:val="36"/>
          <w:szCs w:val="36"/>
        </w:rPr>
      </w:pPr>
      <w:r>
        <w:rPr>
          <w:rFonts w:hint="default" w:ascii="Times New Roman" w:hAnsi="Times New Roman" w:cs="Times New Roman"/>
          <w:b/>
          <w:bCs/>
          <w:i w:val="0"/>
          <w:iCs w:val="0"/>
          <w:caps w:val="0"/>
          <w:color w:val="02CDFF"/>
          <w:spacing w:val="0"/>
          <w:sz w:val="36"/>
          <w:szCs w:val="36"/>
        </w:rPr>
        <w:t>Task 5: Simulated Annealing</w:t>
      </w:r>
    </w:p>
    <w:p w14:paraId="1DAF18AC">
      <w:pPr>
        <w:pStyle w:val="85"/>
        <w:keepNext w:val="0"/>
        <w:keepLines w:val="0"/>
        <w:widowControl/>
        <w:suppressLineNumbers w:val="0"/>
        <w:spacing w:line="17" w:lineRule="atLeast"/>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Ý tưởng:</w:t>
      </w:r>
    </w:p>
    <w:p w14:paraId="2D720F6D">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 xml:space="preserve">Cơ chế tránh cực tiểu cục bộ: Simulated Annealing </w:t>
      </w:r>
      <w:r>
        <w:rPr>
          <w:rFonts w:hint="default" w:ascii="Times New Roman" w:hAnsi="Times New Roman" w:cs="Times New Roman"/>
          <w:i w:val="0"/>
          <w:iCs w:val="0"/>
          <w:caps w:val="0"/>
          <w:color w:val="1F2020"/>
          <w:spacing w:val="0"/>
          <w:sz w:val="36"/>
          <w:szCs w:val="36"/>
        </w:rPr>
        <w:t>là một biến thể của Stochastic Hill Climbing, được thiết kế để thoát khỏi cực tiểu cục bộ bằng cách cho phép cả các di chuyển "xuống dốc" (tăng xung đột) với xác suất phụ thuộc vào một tham số nhiệt độ (temperature).</w:t>
      </w:r>
    </w:p>
    <w:p w14:paraId="7B249723">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 xml:space="preserve">Bắt đầu từ trạng thái ngẫu nhiên: </w:t>
      </w:r>
      <w:r>
        <w:rPr>
          <w:rFonts w:hint="default" w:ascii="Times New Roman" w:hAnsi="Times New Roman" w:cs="Times New Roman"/>
          <w:i w:val="0"/>
          <w:iCs w:val="0"/>
          <w:caps w:val="0"/>
          <w:color w:val="1F2020"/>
          <w:spacing w:val="0"/>
          <w:sz w:val="36"/>
          <w:szCs w:val="36"/>
        </w:rPr>
        <w:t>Tạo bàn cờ ngẫu nhiên với N con hậu.</w:t>
      </w:r>
    </w:p>
    <w:p w14:paraId="63CB6480">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Hàm mục tiêu:</w:t>
      </w:r>
      <w:r>
        <w:rPr>
          <w:rFonts w:hint="default" w:ascii="Times New Roman" w:hAnsi="Times New Roman" w:cs="Times New Roman"/>
          <w:i w:val="0"/>
          <w:iCs w:val="0"/>
          <w:caps w:val="0"/>
          <w:color w:val="1F2020"/>
          <w:spacing w:val="0"/>
          <w:sz w:val="36"/>
          <w:szCs w:val="36"/>
        </w:rPr>
        <w:t xml:space="preserve"> Tính số xung đột giữa các con hậu, mục tiêu là giảm xuống 0.</w:t>
      </w:r>
    </w:p>
    <w:p w14:paraId="0995B00A">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 xml:space="preserve">Di chuyển cục bộ: </w:t>
      </w:r>
      <w:r>
        <w:rPr>
          <w:rFonts w:hint="default" w:ascii="Times New Roman" w:hAnsi="Times New Roman" w:cs="Times New Roman"/>
          <w:i w:val="0"/>
          <w:iCs w:val="0"/>
          <w:caps w:val="0"/>
          <w:color w:val="1F2020"/>
          <w:spacing w:val="0"/>
          <w:sz w:val="36"/>
          <w:szCs w:val="36"/>
        </w:rPr>
        <w:t>Tương tự các thuật toán Hill Climbing, thay đổi vị trí của một con hậu trong một cột.</w:t>
      </w:r>
    </w:p>
    <w:p w14:paraId="69C3C183">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Chọn trạng thái hàng xóm:</w:t>
      </w:r>
    </w:p>
    <w:p w14:paraId="006CD3D8">
      <w:pPr>
        <w:keepNext w:val="0"/>
        <w:keepLines w:val="0"/>
        <w:widowControl/>
        <w:numPr>
          <w:ilvl w:val="1"/>
          <w:numId w:val="19"/>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Tạo một trạng thái hàng xóm ngẫu nhiên (giống First-Choice Hill Climbing).</w:t>
      </w:r>
    </w:p>
    <w:p w14:paraId="2BC96760">
      <w:pPr>
        <w:keepNext w:val="0"/>
        <w:keepLines w:val="0"/>
        <w:widowControl/>
        <w:numPr>
          <w:ilvl w:val="1"/>
          <w:numId w:val="19"/>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Nếu trạng thái mới có số xung đột thấp hơn (cải thiện), chấp nhận ngay.</w:t>
      </w:r>
    </w:p>
    <w:p w14:paraId="434BB21F">
      <w:pPr>
        <w:keepNext w:val="0"/>
        <w:keepLines w:val="0"/>
        <w:widowControl/>
        <w:numPr>
          <w:ilvl w:val="1"/>
          <w:numId w:val="19"/>
        </w:numPr>
        <w:suppressLineNumbers w:val="0"/>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Nếu trạng thái mới có số xung đột cao hơn (xấu đi), chấp nhận với xác suất</w:t>
      </w:r>
      <w:r>
        <w:rPr>
          <w:rFonts w:hint="default" w:ascii="Times New Roman" w:hAnsi="Times New Roman" w:cs="Times New Roman"/>
          <w:b/>
          <w:bCs/>
          <w:i w:val="0"/>
          <w:iCs w:val="0"/>
          <w:caps w:val="0"/>
          <w:color w:val="1F2020"/>
          <w:spacing w:val="0"/>
          <w:sz w:val="36"/>
          <w:szCs w:val="36"/>
        </w:rPr>
        <w:t xml:space="preserve"> P=e</w:t>
      </w:r>
      <w:r>
        <w:rPr>
          <w:rFonts w:hint="default" w:ascii="Times New Roman" w:hAnsi="Times New Roman" w:cs="Times New Roman"/>
          <w:b/>
          <w:bCs/>
          <w:i w:val="0"/>
          <w:iCs w:val="0"/>
          <w:caps w:val="0"/>
          <w:color w:val="1F2020"/>
          <w:spacing w:val="0"/>
          <w:sz w:val="36"/>
          <w:szCs w:val="36"/>
          <w:lang w:val="en-US"/>
        </w:rPr>
        <w:t>^(</w:t>
      </w:r>
      <w:r>
        <w:rPr>
          <w:rFonts w:hint="default" w:ascii="Times New Roman" w:hAnsi="Times New Roman" w:cs="Times New Roman"/>
          <w:b/>
          <w:bCs/>
          <w:i w:val="0"/>
          <w:iCs w:val="0"/>
          <w:caps w:val="0"/>
          <w:color w:val="1F2020"/>
          <w:spacing w:val="0"/>
          <w:sz w:val="36"/>
          <w:szCs w:val="36"/>
        </w:rPr>
        <w:t>−ΔE/T</w:t>
      </w:r>
      <w:r>
        <w:rPr>
          <w:rFonts w:hint="default" w:ascii="Times New Roman" w:hAnsi="Times New Roman" w:cs="Times New Roman"/>
          <w:b/>
          <w:bCs/>
          <w:i w:val="0"/>
          <w:iCs w:val="0"/>
          <w:caps w:val="0"/>
          <w:color w:val="1F2020"/>
          <w:spacing w:val="0"/>
          <w:sz w:val="36"/>
          <w:szCs w:val="36"/>
          <w:lang w:val="en-US"/>
        </w:rPr>
        <w:t>)</w:t>
      </w:r>
      <w:r>
        <w:rPr>
          <w:rFonts w:hint="default" w:ascii="Times New Roman" w:hAnsi="Times New Roman" w:cs="Times New Roman"/>
          <w:b/>
          <w:bCs/>
          <w:i w:val="0"/>
          <w:iCs w:val="0"/>
          <w:caps w:val="0"/>
          <w:color w:val="1F2020"/>
          <w:spacing w:val="0"/>
          <w:sz w:val="36"/>
          <w:szCs w:val="36"/>
        </w:rPr>
        <w:t>,</w:t>
      </w:r>
      <w:r>
        <w:rPr>
          <w:rFonts w:hint="default" w:ascii="Times New Roman" w:hAnsi="Times New Roman" w:cs="Times New Roman"/>
          <w:i w:val="0"/>
          <w:iCs w:val="0"/>
          <w:caps w:val="0"/>
          <w:color w:val="1F2020"/>
          <w:spacing w:val="0"/>
          <w:sz w:val="36"/>
          <w:szCs w:val="36"/>
        </w:rPr>
        <w:t xml:space="preserve"> trong đó:</w:t>
      </w:r>
    </w:p>
    <w:p w14:paraId="4766D14B">
      <w:pPr>
        <w:keepNext w:val="0"/>
        <w:keepLines w:val="0"/>
        <w:widowControl/>
        <w:numPr>
          <w:ilvl w:val="2"/>
          <w:numId w:val="19"/>
        </w:numPr>
        <w:suppressLineNumbers w:val="0"/>
        <w:spacing w:before="0" w:beforeAutospacing="1" w:after="0" w:afterAutospacing="1" w:line="17" w:lineRule="atLeast"/>
        <w:ind w:left="216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ΔE</w:t>
      </w:r>
      <w:r>
        <w:rPr>
          <w:rFonts w:hint="default" w:ascii="Times New Roman" w:hAnsi="Times New Roman" w:cs="Times New Roman"/>
          <w:i w:val="0"/>
          <w:iCs w:val="0"/>
          <w:caps w:val="0"/>
          <w:color w:val="1F2020"/>
          <w:spacing w:val="0"/>
          <w:sz w:val="36"/>
          <w:szCs w:val="36"/>
        </w:rPr>
        <w:t>: Độ tăng của số xung đột (hoặc chênh lệch hàm mục tiêu).</w:t>
      </w:r>
    </w:p>
    <w:p w14:paraId="6CBC602F">
      <w:pPr>
        <w:keepNext w:val="0"/>
        <w:keepLines w:val="0"/>
        <w:widowControl/>
        <w:numPr>
          <w:ilvl w:val="2"/>
          <w:numId w:val="19"/>
        </w:numPr>
        <w:suppressLineNumbers w:val="0"/>
        <w:spacing w:before="0" w:beforeAutospacing="1" w:after="0" w:afterAutospacing="1" w:line="17" w:lineRule="atLeast"/>
        <w:ind w:left="216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T : Nhiệt độ hiện tại (cao thì xác suất chấp nhận di chuyển xấu cao hơn).</w:t>
      </w:r>
    </w:p>
    <w:p w14:paraId="5C0C95B3">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Lịch trình làm nguội (annealing schedule):</w:t>
      </w:r>
    </w:p>
    <w:p w14:paraId="74918CE4">
      <w:pPr>
        <w:keepNext w:val="0"/>
        <w:keepLines w:val="0"/>
        <w:widowControl/>
        <w:numPr>
          <w:ilvl w:val="1"/>
          <w:numId w:val="20"/>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 xml:space="preserve">Nhiệt độ T bắt đầu cao (cho phép nhiều di chuyển xấu) và giảm dần theo một lịch trình </w:t>
      </w:r>
    </w:p>
    <w:p w14:paraId="4C43BEB6">
      <w:pPr>
        <w:keepNext w:val="0"/>
        <w:keepLines w:val="0"/>
        <w:widowControl/>
        <w:numPr>
          <w:ilvl w:val="1"/>
          <w:numId w:val="20"/>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Khi T giảm, thuật toán ngày càng giống Hill Climbing, ưu tiên di chuyển cải thiện.</w:t>
      </w:r>
    </w:p>
    <w:p w14:paraId="5E901B97">
      <w:pPr>
        <w:keepNext w:val="0"/>
        <w:keepLines w:val="0"/>
        <w:widowControl/>
        <w:numPr>
          <w:ilvl w:val="0"/>
          <w:numId w:val="19"/>
        </w:numPr>
        <w:suppressLineNumbers w:val="0"/>
        <w:spacing w:before="0" w:beforeAutospacing="1" w:after="0" w:afterAutospacing="1" w:line="17" w:lineRule="atLeast"/>
        <w:ind w:left="720" w:hanging="360"/>
        <w:jc w:val="left"/>
        <w:rPr>
          <w:rFonts w:hint="default" w:ascii="Times New Roman" w:hAnsi="Times New Roman" w:cs="Times New Roman"/>
          <w:sz w:val="36"/>
          <w:szCs w:val="36"/>
        </w:rPr>
      </w:pPr>
      <w:r>
        <w:rPr>
          <w:rFonts w:hint="default" w:ascii="Times New Roman" w:hAnsi="Times New Roman" w:cs="Times New Roman"/>
          <w:b/>
          <w:bCs/>
          <w:i w:val="0"/>
          <w:iCs w:val="0"/>
          <w:caps w:val="0"/>
          <w:color w:val="1F2020"/>
          <w:spacing w:val="0"/>
          <w:sz w:val="36"/>
          <w:szCs w:val="36"/>
        </w:rPr>
        <w:t>Dừng lại:</w:t>
      </w:r>
    </w:p>
    <w:p w14:paraId="7E05C133">
      <w:pPr>
        <w:keepNext w:val="0"/>
        <w:keepLines w:val="0"/>
        <w:widowControl/>
        <w:numPr>
          <w:ilvl w:val="1"/>
          <w:numId w:val="21"/>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Khi nhiệt độ T gần 0 hoặc sau số bước tối đa.</w:t>
      </w:r>
    </w:p>
    <w:p w14:paraId="4EE602BB">
      <w:pPr>
        <w:keepNext w:val="0"/>
        <w:keepLines w:val="0"/>
        <w:widowControl/>
        <w:numPr>
          <w:ilvl w:val="1"/>
          <w:numId w:val="21"/>
        </w:numPr>
        <w:suppressLineNumbers w:val="0"/>
        <w:tabs>
          <w:tab w:val="left" w:pos="1440"/>
        </w:tabs>
        <w:spacing w:before="0" w:beforeAutospacing="1" w:after="0" w:afterAutospacing="1" w:line="17" w:lineRule="atLeast"/>
        <w:ind w:left="1440" w:hanging="360"/>
        <w:jc w:val="left"/>
        <w:rPr>
          <w:rFonts w:hint="default" w:ascii="Times New Roman" w:hAnsi="Times New Roman" w:cs="Times New Roman"/>
          <w:sz w:val="36"/>
          <w:szCs w:val="36"/>
        </w:rPr>
      </w:pPr>
      <w:r>
        <w:rPr>
          <w:rFonts w:hint="default" w:ascii="Times New Roman" w:hAnsi="Times New Roman" w:cs="Times New Roman"/>
          <w:i w:val="0"/>
          <w:iCs w:val="0"/>
          <w:caps w:val="0"/>
          <w:color w:val="1F2020"/>
          <w:spacing w:val="0"/>
          <w:sz w:val="36"/>
          <w:szCs w:val="36"/>
        </w:rPr>
        <w:t>Hoặc khi tìm được giải pháp (số xung đột = 0).</w:t>
      </w:r>
    </w:p>
    <w:p w14:paraId="77D51DBA">
      <w:pPr>
        <w:keepNext w:val="0"/>
        <w:keepLines w:val="0"/>
        <w:widowControl/>
        <w:numPr>
          <w:ilvl w:val="0"/>
          <w:numId w:val="22"/>
        </w:numPr>
        <w:suppressLineNumbers w:val="0"/>
        <w:spacing w:before="0" w:beforeAutospacing="1" w:after="0" w:afterAutospacing="1" w:line="17" w:lineRule="atLeast"/>
        <w:ind w:left="720" w:hanging="360"/>
        <w:jc w:val="left"/>
        <w:rPr>
          <w:rFonts w:hint="default" w:ascii="Times New Roman" w:hAnsi="Times New Roman" w:cs="Times New Roman"/>
          <w:b w:val="0"/>
          <w:bCs w:val="0"/>
          <w:sz w:val="36"/>
          <w:szCs w:val="36"/>
        </w:rPr>
      </w:pPr>
      <w:r>
        <w:rPr>
          <w:rFonts w:hint="default" w:ascii="Times New Roman" w:hAnsi="Times New Roman" w:cs="Times New Roman"/>
          <w:b/>
          <w:bCs/>
          <w:i w:val="0"/>
          <w:iCs w:val="0"/>
          <w:caps w:val="0"/>
          <w:color w:val="1F2020"/>
          <w:spacing w:val="0"/>
          <w:sz w:val="36"/>
          <w:szCs w:val="36"/>
        </w:rPr>
        <w:t>Ưu điểm:</w:t>
      </w:r>
      <w:r>
        <w:rPr>
          <w:rFonts w:hint="default" w:ascii="Times New Roman" w:hAnsi="Times New Roman" w:cs="Times New Roman"/>
          <w:b w:val="0"/>
          <w:bCs w:val="0"/>
          <w:i w:val="0"/>
          <w:iCs w:val="0"/>
          <w:caps w:val="0"/>
          <w:color w:val="1F2020"/>
          <w:spacing w:val="0"/>
          <w:sz w:val="36"/>
          <w:szCs w:val="36"/>
        </w:rPr>
        <w:t xml:space="preserve"> Khả năng thoát khỏi cực tiểu cục bộ nhờ chấp nhận di chuyển xấu, đặc biệt hiệu quả cho N lớn hoặc không gian trạng thái phức tạp.</w:t>
      </w:r>
    </w:p>
    <w:p w14:paraId="3E31D524">
      <w:pPr>
        <w:keepNext w:val="0"/>
        <w:keepLines w:val="0"/>
        <w:widowControl/>
        <w:numPr>
          <w:ilvl w:val="0"/>
          <w:numId w:val="22"/>
        </w:numPr>
        <w:suppressLineNumbers w:val="0"/>
        <w:spacing w:before="0" w:beforeAutospacing="1" w:after="0" w:afterAutospacing="1" w:line="17" w:lineRule="atLeast"/>
        <w:ind w:left="720" w:hanging="360"/>
        <w:jc w:val="left"/>
        <w:rPr>
          <w:rFonts w:hint="default" w:ascii="Times New Roman" w:hAnsi="Times New Roman" w:cs="Times New Roman"/>
          <w:b w:val="0"/>
          <w:bCs w:val="0"/>
          <w:sz w:val="36"/>
          <w:szCs w:val="36"/>
        </w:rPr>
      </w:pPr>
      <w:r>
        <w:rPr>
          <w:rFonts w:hint="default" w:ascii="Times New Roman" w:hAnsi="Times New Roman" w:cs="Times New Roman"/>
          <w:b/>
          <w:bCs/>
          <w:i w:val="0"/>
          <w:iCs w:val="0"/>
          <w:caps w:val="0"/>
          <w:color w:val="1F2020"/>
          <w:spacing w:val="0"/>
          <w:sz w:val="36"/>
          <w:szCs w:val="36"/>
        </w:rPr>
        <w:t xml:space="preserve">Hạn chế: </w:t>
      </w:r>
      <w:r>
        <w:rPr>
          <w:rFonts w:hint="default" w:ascii="Times New Roman" w:hAnsi="Times New Roman" w:cs="Times New Roman"/>
          <w:b w:val="0"/>
          <w:bCs w:val="0"/>
          <w:i w:val="0"/>
          <w:iCs w:val="0"/>
          <w:caps w:val="0"/>
          <w:color w:val="1F2020"/>
          <w:spacing w:val="0"/>
          <w:sz w:val="36"/>
          <w:szCs w:val="36"/>
        </w:rPr>
        <w:t>Hiệu quả phụ thuộc mạnh vào lịch trình làm nguội. Nếu nhiệt độ giảm quá nhanh, thuật toán có thể bị kẹt như Hill Climbing; nếu giảm quá chậm, tốn thời gian.</w:t>
      </w:r>
    </w:p>
    <w:p w14:paraId="46B98C77">
      <w:pPr>
        <w:pStyle w:val="85"/>
        <w:keepNext w:val="0"/>
        <w:keepLines w:val="0"/>
        <w:widowControl/>
        <w:suppressLineNumbers w:val="0"/>
        <w:spacing w:line="17" w:lineRule="atLeast"/>
        <w:jc w:val="left"/>
        <w:rPr>
          <w:rFonts w:hint="default" w:ascii="Times New Roman" w:hAnsi="Times New Roman" w:cs="Times New Roman"/>
          <w:b w:val="0"/>
          <w:bCs w:val="0"/>
          <w:sz w:val="36"/>
          <w:szCs w:val="36"/>
        </w:rPr>
      </w:pPr>
      <w:r>
        <w:rPr>
          <w:rFonts w:hint="default" w:ascii="Times New Roman" w:hAnsi="Times New Roman" w:cs="Times New Roman"/>
          <w:b/>
          <w:bCs/>
          <w:i w:val="0"/>
          <w:iCs w:val="0"/>
          <w:caps w:val="0"/>
          <w:color w:val="1F2020"/>
          <w:spacing w:val="0"/>
          <w:sz w:val="36"/>
          <w:szCs w:val="36"/>
        </w:rPr>
        <w:t>Nguyên lý</w:t>
      </w:r>
      <w:r>
        <w:rPr>
          <w:rFonts w:hint="default" w:ascii="Times New Roman" w:hAnsi="Times New Roman" w:cs="Times New Roman"/>
          <w:b w:val="0"/>
          <w:bCs w:val="0"/>
          <w:i w:val="0"/>
          <w:iCs w:val="0"/>
          <w:caps w:val="0"/>
          <w:color w:val="1F2020"/>
          <w:spacing w:val="0"/>
          <w:sz w:val="36"/>
          <w:szCs w:val="36"/>
        </w:rPr>
        <w:t>: Lấy cảm hứng từ quá trình làm nguội kim loại trong luyện kim, Simulated Annealing cân bằng giữa khám phá (exploration, nhờ di chuyển xấu khi nhiệt độ cao) và khai thác (exploitation, ưu tiên cải thiện khi nhiệt độ thấp). Điều này giúp nó có cơ hội tìm được giải pháp toàn cục hơn các thuật toán Hill Climbing.</w:t>
      </w:r>
    </w:p>
    <w:p w14:paraId="0A5646A5">
      <w:pPr>
        <w:keepNext w:val="0"/>
        <w:keepLines w:val="0"/>
        <w:widowControl/>
        <w:numPr>
          <w:numId w:val="0"/>
        </w:numPr>
        <w:suppressLineNumbers w:val="0"/>
        <w:spacing w:before="0" w:beforeAutospacing="1" w:after="0" w:afterAutospacing="1" w:line="17" w:lineRule="atLeast"/>
        <w:jc w:val="left"/>
      </w:pPr>
    </w:p>
    <w:p w14:paraId="6BC01754">
      <w:pPr>
        <w:pStyle w:val="85"/>
        <w:keepNext w:val="0"/>
        <w:keepLines w:val="0"/>
        <w:widowControl/>
        <w:suppressLineNumbers w:val="0"/>
        <w:spacing w:line="13" w:lineRule="atLeast"/>
        <w:jc w:val="left"/>
        <w:rPr>
          <w:b/>
          <w:bCs/>
          <w:i w:val="0"/>
          <w:iCs w:val="0"/>
          <w:caps w:val="0"/>
          <w:color w:val="02CDFF"/>
          <w:spacing w:val="0"/>
          <w:sz w:val="40"/>
          <w:szCs w:val="40"/>
        </w:rPr>
      </w:pPr>
    </w:p>
    <w:p w14:paraId="0285810C">
      <w:pPr>
        <w:pStyle w:val="85"/>
        <w:keepNext w:val="0"/>
        <w:keepLines w:val="0"/>
        <w:widowControl/>
        <w:suppressLineNumbers w:val="0"/>
        <w:spacing w:line="17" w:lineRule="atLeast"/>
        <w:jc w:val="left"/>
        <w:rPr>
          <w:b w:val="0"/>
          <w:bCs w:val="0"/>
          <w:i w:val="0"/>
          <w:iCs w:val="0"/>
          <w:caps w:val="0"/>
          <w:color w:val="1F2020"/>
          <w:spacing w:val="0"/>
          <w:sz w:val="40"/>
          <w:szCs w:val="40"/>
        </w:rPr>
      </w:pPr>
    </w:p>
    <w:p w14:paraId="0B8A4C90">
      <w:pPr>
        <w:keepNext w:val="0"/>
        <w:keepLines w:val="0"/>
        <w:widowControl/>
        <w:numPr>
          <w:numId w:val="0"/>
        </w:numPr>
        <w:suppressLineNumbers w:val="0"/>
        <w:spacing w:before="0" w:beforeAutospacing="1" w:after="0" w:afterAutospacing="1" w:line="17" w:lineRule="atLeast"/>
        <w:ind w:left="360" w:leftChars="0"/>
        <w:jc w:val="left"/>
        <w:rPr>
          <w:b w:val="0"/>
          <w:bCs w:val="0"/>
          <w:i w:val="0"/>
          <w:iCs w:val="0"/>
          <w:caps w:val="0"/>
          <w:color w:val="1F2020"/>
          <w:spacing w:val="0"/>
          <w:sz w:val="40"/>
          <w:szCs w:val="40"/>
        </w:rPr>
      </w:pPr>
    </w:p>
    <w:p w14:paraId="19649A6F">
      <w:pPr>
        <w:pStyle w:val="85"/>
        <w:keepNext w:val="0"/>
        <w:keepLines w:val="0"/>
        <w:widowControl/>
        <w:suppressLineNumbers w:val="0"/>
        <w:spacing w:line="13" w:lineRule="atLeast"/>
        <w:jc w:val="left"/>
        <w:rPr>
          <w:b/>
          <w:bCs/>
          <w:i w:val="0"/>
          <w:iCs w:val="0"/>
          <w:caps w:val="0"/>
          <w:color w:val="02CDFF"/>
          <w:spacing w:val="0"/>
          <w:sz w:val="40"/>
          <w:szCs w:val="40"/>
        </w:rPr>
      </w:pPr>
    </w:p>
    <w:p w14:paraId="187B7A2D">
      <w:pPr>
        <w:keepNext w:val="0"/>
        <w:keepLines w:val="0"/>
        <w:widowControl/>
        <w:numPr>
          <w:numId w:val="0"/>
        </w:numPr>
        <w:suppressLineNumbers w:val="0"/>
        <w:spacing w:before="0" w:beforeAutospacing="1" w:after="0" w:afterAutospacing="1" w:line="17" w:lineRule="atLeast"/>
        <w:jc w:val="left"/>
        <w:rPr>
          <w:b/>
          <w:bCs/>
          <w:i w:val="0"/>
          <w:iCs w:val="0"/>
          <w:caps w:val="0"/>
          <w:color w:val="000000"/>
          <w:spacing w:val="0"/>
          <w:sz w:val="38"/>
          <w:szCs w:val="38"/>
        </w:rPr>
      </w:pPr>
    </w:p>
    <w:p w14:paraId="2DDBE17A">
      <w:pPr>
        <w:pStyle w:val="85"/>
        <w:keepNext w:val="0"/>
        <w:keepLines w:val="0"/>
        <w:widowControl/>
        <w:suppressLineNumbers w:val="0"/>
        <w:spacing w:line="13" w:lineRule="atLeast"/>
        <w:jc w:val="left"/>
        <w:rPr>
          <w:b/>
          <w:bCs/>
          <w:i w:val="0"/>
          <w:iCs w:val="0"/>
          <w:caps w:val="0"/>
          <w:color w:val="02CDFF"/>
          <w:spacing w:val="0"/>
          <w:sz w:val="40"/>
          <w:szCs w:val="40"/>
        </w:rPr>
      </w:pPr>
    </w:p>
    <w:p w14:paraId="4A0CB9EC">
      <w:pPr>
        <w:keepNext w:val="0"/>
        <w:keepLines w:val="0"/>
        <w:widowControl/>
        <w:numPr>
          <w:numId w:val="0"/>
        </w:numPr>
        <w:suppressLineNumbers w:val="0"/>
        <w:spacing w:before="0" w:beforeAutospacing="1" w:after="0" w:afterAutospacing="1" w:line="17" w:lineRule="atLeast"/>
        <w:jc w:val="both"/>
        <w:rPr>
          <w:rFonts w:hint="default"/>
          <w:sz w:val="36"/>
          <w:szCs w:val="36"/>
        </w:rPr>
      </w:pPr>
    </w:p>
    <w:p w14:paraId="4B179EBE"/>
    <w:sectPr>
      <w:pgSz w:w="11906" w:h="16838"/>
      <w:pgMar w:top="1417" w:right="1134" w:bottom="1417"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DE9FC"/>
    <w:multiLevelType w:val="multilevel"/>
    <w:tmpl w:val="841DE9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7E48548"/>
    <w:multiLevelType w:val="multilevel"/>
    <w:tmpl w:val="97E485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57E6773"/>
    <w:multiLevelType w:val="multilevel"/>
    <w:tmpl w:val="F57E67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11317054"/>
    <w:multiLevelType w:val="multilevel"/>
    <w:tmpl w:val="113170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36768359"/>
    <w:multiLevelType w:val="multilevel"/>
    <w:tmpl w:val="367683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5B609445"/>
    <w:multiLevelType w:val="multilevel"/>
    <w:tmpl w:val="5B6094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0EBE859"/>
    <w:multiLevelType w:val="multilevel"/>
    <w:tmpl w:val="60EBE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7B70AEBE"/>
    <w:multiLevelType w:val="multilevel"/>
    <w:tmpl w:val="7B70AE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
  </w:num>
  <w:num w:numId="12">
    <w:abstractNumId w:val="16"/>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3"/>
  </w:num>
  <w:num w:numId="19">
    <w:abstractNumId w:val="15"/>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71E0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E6E4B6D"/>
    <w:rsid w:val="24E21032"/>
    <w:rsid w:val="267A2D51"/>
    <w:rsid w:val="291F6999"/>
    <w:rsid w:val="4DF71E04"/>
    <w:rsid w:val="5D6877B6"/>
    <w:rsid w:val="6596101E"/>
    <w:rsid w:val="6CAA6F69"/>
    <w:rsid w:val="79E83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2024-12-14T23:45:00Z</dcterms:created>
  <dc:creator>ASUS</dc:creator>
  <cp:lastModifiedBy>An Nguyễn Văn</cp:lastModifiedBy>
  <dcterms:modified xsi:type="dcterms:W3CDTF">2025-10-12T09:02:07Z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EBC7F998B12F42668B3E239004E78D80</vt:lpwstr>
  </property>
</Properties>
</file>